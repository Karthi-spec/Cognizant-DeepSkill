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293C8">
      <w:pPr>
        <w:rPr>
          <w:color w:val="auto"/>
        </w:rPr>
      </w:pPr>
    </w:p>
    <w:p w14:paraId="6E381F44">
      <w:pPr>
        <w:rPr>
          <w:color w:val="auto"/>
        </w:rPr>
      </w:pPr>
    </w:p>
    <w:p w14:paraId="35CA4E6A">
      <w:pPr>
        <w:rPr>
          <w:color w:val="auto"/>
        </w:rPr>
      </w:pPr>
    </w:p>
    <w:p w14:paraId="0118F770">
      <w:pPr>
        <w:rPr>
          <w:color w:val="auto"/>
        </w:rPr>
      </w:pPr>
    </w:p>
    <w:p w14:paraId="599E5B54">
      <w:pPr>
        <w:rPr>
          <w:color w:val="auto"/>
        </w:rPr>
      </w:pPr>
    </w:p>
    <w:p w14:paraId="2D7D8CF9">
      <w:pPr>
        <w:rPr>
          <w:color w:val="auto"/>
        </w:rPr>
      </w:pPr>
    </w:p>
    <w:p w14:paraId="223F4900">
      <w:pPr>
        <w:jc w:val="center"/>
        <w:rPr>
          <w:color w:val="auto"/>
          <w:sz w:val="18"/>
          <w:szCs w:val="18"/>
        </w:rPr>
      </w:pPr>
      <w:r>
        <w:rPr>
          <w:b/>
          <w:color w:val="auto"/>
          <w:sz w:val="44"/>
          <w:szCs w:val="18"/>
        </w:rPr>
        <w:t>Module 6</w:t>
      </w:r>
    </w:p>
    <w:p w14:paraId="6A2F0B77">
      <w:pPr>
        <w:pStyle w:val="2"/>
        <w:rPr>
          <w:color w:val="auto"/>
        </w:rPr>
      </w:pPr>
      <w:r>
        <w:rPr>
          <w:color w:val="auto"/>
        </w:rPr>
        <w:t>Hands-On 1 &amp; 2: REST API Controller with HTTP Verbs &amp; Swagger</w:t>
      </w:r>
    </w:p>
    <w:p w14:paraId="1A14C02B">
      <w:pPr>
        <w:rPr>
          <w:color w:val="auto"/>
        </w:rPr>
      </w:pPr>
      <w:r>
        <w:rPr>
          <w:color w:val="auto"/>
        </w:rPr>
        <w:t>Create a RESTful API controller demonstrating all HTTP verbs (GET, POST, PUT, DELETE) with proper status codes and Swagger/OpenAPI documentation.</w:t>
      </w:r>
    </w:p>
    <w:p w14:paraId="0BCA9FD4">
      <w:pPr>
        <w:rPr>
          <w:color w:val="auto"/>
        </w:rPr>
      </w:pPr>
      <w:r>
        <w:rPr>
          <w:b/>
          <w:color w:val="auto"/>
        </w:rPr>
        <w:t xml:space="preserve">Step 1: </w:t>
      </w:r>
      <w:r>
        <w:rPr>
          <w:color w:val="auto"/>
        </w:rPr>
        <w:t>Create ASP.NET Core Web API project.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CD89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5E7E68CB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dotnet new webapi -n WebApiHandson --use-controllers</w:t>
            </w:r>
          </w:p>
        </w:tc>
      </w:tr>
    </w:tbl>
    <w:p w14:paraId="2E0FFF09">
      <w:pPr>
        <w:rPr>
          <w:color w:val="auto"/>
        </w:rPr>
      </w:pPr>
      <w:r>
        <w:rPr>
          <w:b/>
          <w:color w:val="auto"/>
        </w:rPr>
        <w:t xml:space="preserve">Step 2: </w:t>
      </w:r>
      <w:r>
        <w:rPr>
          <w:color w:val="auto"/>
        </w:rPr>
        <w:t>Create Employee model.</w:t>
      </w:r>
    </w:p>
    <w:p w14:paraId="6A419C1D">
      <w:pPr>
        <w:rPr>
          <w:b w:val="0"/>
          <w:bCs/>
          <w:color w:val="auto"/>
        </w:rPr>
      </w:pPr>
      <w:r>
        <w:rPr>
          <w:b w:val="0"/>
          <w:bCs/>
          <w:color w:val="auto"/>
        </w:rPr>
        <w:t>Employee.cs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2F25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6C2E7211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namespace WebApiHandson.Models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public class Employee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int Id { get; set;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string Name { get; set; } = string.Empty;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string Email { get; set; } = string.Empty;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string Department { get; set; } = string.Empty;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decimal Salary { get; set;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DateTime JoinDate { get; set; } = DateTime.Now;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799EBEB5">
      <w:pPr>
        <w:rPr>
          <w:color w:val="auto"/>
        </w:rPr>
      </w:pPr>
      <w:r>
        <w:rPr>
          <w:b/>
          <w:color w:val="auto"/>
        </w:rPr>
        <w:t xml:space="preserve">Step 3: </w:t>
      </w:r>
      <w:r>
        <w:rPr>
          <w:color w:val="auto"/>
        </w:rPr>
        <w:t>Create EmployeeController with all HTTP verbs.</w:t>
      </w:r>
    </w:p>
    <w:p w14:paraId="33FD65E0">
      <w:pPr>
        <w:rPr>
          <w:color w:val="auto"/>
        </w:rPr>
      </w:pPr>
      <w:r>
        <w:rPr>
          <w:b/>
          <w:color w:val="auto"/>
        </w:rPr>
        <w:t>EmployeeController.cs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CBA4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2619FF65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using Microsoft.AspNetCore.Mvc;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using WebApiHandson.Filters;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using WebApiHandson.Models;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namespace WebApiHandson.Controllers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[ApiController]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[Route("api/[controller]")]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public class EmployeeController : ControllerBase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private static readonly List&lt;Employee&gt; _employees = new()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new Employee { Id = 1, Name = "Alice Johnson", Email = "alice@company.com", Department = "Engineering", Salary = 85000, JoinDate = new DateTime(2022, 1, 15)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new Employee { Id = 2, Name = "Bob Smith", Email = "bob@company.com", Department = "Marketing", Salary = 72000, JoinDate = new DateTime(2021, 6, 20)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new Employee { Id = 3, Name = "Charlie Brown", Email = "charlie@company.com", Department = "HR", Salary = 68000, JoinDate = new DateTime(2023, 3, 10)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private static int _nextId = 4;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[HttpGet]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ActionResult&lt;IEnumerable&lt;Employee&gt;&gt; GetAll()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return Ok(_employees);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[HttpGet("{id}")]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ActionResult&lt;Employee&gt; GetById(int id)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var employee = _employees.FirstOrDefault(e =&gt; e.Id == id);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if (employee == null)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return NotFound(new { Message = $"Employee with ID {id} not found."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return Ok(employee);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[HttpPost]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[ServiceFilter(typeof(ValidateModelAttribute))]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ActionResult&lt;Employee&gt; Create([FromBody] Employee employee)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employee.Id = _nextId++;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_employees.Add(employee);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return CreatedAtAction(nameof(GetById), new { id = employee.Id }, employee);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[HttpPut("{id}")]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[ServiceFilter(typeof(ValidateModelAttribute))]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ActionResult&lt;Employee&gt; Update(int id, [FromBody] Employee updatedEmployee)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var employee = _employees.FirstOrDefault(e =&gt; e.Id == id);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if (employee == null)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return NotFound(new { Message = $"Employee with ID {id} not found."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employee.Name = updatedEmployee.Name;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employee.Email = updatedEmployee.Email;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employee.Department = updatedEmployee.Department;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employee.Salary = updatedEmployee.Salary;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employee.JoinDate = updatedEmployee.JoinDate;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return Ok(employee);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[HttpDelete("{id}")]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ActionResult Delete(int id)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var employee = _employees.FirstOrDefault(e =&gt; e.Id == id);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if (employee == null)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return NotFound(new { Message = $"Employee with ID {id} not found."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_employees.Remove(employee);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return NoContent(); // 204 No Content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[HttpGet("search")]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ActionResult&lt;IEnumerable&lt;Employee&gt;&gt; Search([FromQuery] string name)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if (string.IsNullOrWhiteSpace(name))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return BadRequest(new { Message = "Search parameter 'name' is required."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var results = _employees.Where(e =&gt;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e.Name.Contains(name, StringComparison.OrdinalIgnoreCase)).ToList();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return Ok(results);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194D7944">
      <w:pPr>
        <w:rPr>
          <w:color w:val="auto"/>
        </w:rPr>
      </w:pPr>
    </w:p>
    <w:p w14:paraId="72E3CA3D">
      <w:pPr>
        <w:rPr>
          <w:color w:val="auto"/>
        </w:rPr>
      </w:pPr>
      <w:r>
        <w:rPr>
          <w:color w:val="auto"/>
        </w:rPr>
        <w:br w:type="page"/>
      </w:r>
    </w:p>
    <w:p w14:paraId="4DFA4E81">
      <w:pPr>
        <w:pStyle w:val="2"/>
        <w:rPr>
          <w:color w:val="auto"/>
        </w:rPr>
      </w:pPr>
      <w:r>
        <w:rPr>
          <w:color w:val="auto"/>
        </w:rPr>
        <w:t>Hands-On 3 &amp; 4: Model Binding &amp; Custom Action Filter</w:t>
      </w:r>
    </w:p>
    <w:p w14:paraId="2CBDDFFA">
      <w:pPr>
        <w:rPr>
          <w:color w:val="auto"/>
        </w:rPr>
      </w:pPr>
      <w:r>
        <w:rPr>
          <w:color w:val="auto"/>
        </w:rPr>
        <w:t>Implement model binding with [FromBody] and create a custom ActionFilterAttribute for automatic model validation and error handling.</w:t>
      </w:r>
    </w:p>
    <w:p w14:paraId="756A20C7">
      <w:pPr>
        <w:rPr>
          <w:color w:val="auto"/>
        </w:rPr>
      </w:pPr>
      <w:r>
        <w:rPr>
          <w:b/>
          <w:color w:val="auto"/>
        </w:rPr>
        <w:t>ValidateModelAttribute.cs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0D24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2E65F9D3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using Microsoft.AspNetCore.Mvc;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using Microsoft.AspNetCore.Mvc.Filters;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namespace WebApiHandson.Filters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/// &lt;summary&gt;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/// Custom ActionFilterAttribute for automatic model validation and error handling.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/// HO 3 &amp; 4: Custom ActionFilterAttribute for error handling.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/// &lt;/summary&gt;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public class ValidateModelAttribute : ActionFilterAttribute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override void OnActionExecuting(ActionExecutingContext context)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if (!context.ModelState.IsValid)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var errors = context.ModelState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   .Where(e =&gt; e.Value?.Errors.Count &gt; 0)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   .Select(e =&gt; new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       Field = e.Key,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       Messages = e.Value!.Errors.Select(err =&gt; err.ErrorMessage).ToList()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context.Result = new BadRequestObjectResult(new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   Message = "Validation failed.",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   Errors = errors,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   Timestamp = DateTime.UtcNow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Console.WriteLine($"[ValidateModelFilter] Validation failed: {string.Join(", ", errors.Select(e =&gt; e.Field))}");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else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Console.WriteLine("[ValidateModelFilter] Model validation passed.");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base.OnActionExecuting(context);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override void OnActionExecuted(ActionExecutedContext context)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if (context.Exception != null)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Console.WriteLine($"[ValidateModelFilter] Exception caught: {context.Exception.Message}");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context.Result = new ObjectResult(new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   Message = "An unexpected error occurred.",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   Error = context.Exception.Message,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   Timestamp = DateTime.UtcNow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})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    StatusCode = 500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};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context.ExceptionHandled = true;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base.OnActionExecuted(context);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7E1E2BDF">
      <w:pPr>
        <w:rPr>
          <w:color w:val="auto"/>
        </w:rPr>
      </w:pPr>
      <w:r>
        <w:rPr>
          <w:color w:val="auto"/>
        </w:rPr>
        <w:br w:type="page"/>
      </w:r>
    </w:p>
    <w:p w14:paraId="3D9B2583">
      <w:pPr>
        <w:pStyle w:val="2"/>
        <w:rPr>
          <w:color w:val="auto"/>
        </w:rPr>
      </w:pPr>
      <w:r>
        <w:rPr>
          <w:color w:val="auto"/>
        </w:rPr>
        <w:t>Hands-On 5: CORS Policy &amp; JWT Authentication</w:t>
      </w:r>
    </w:p>
    <w:p w14:paraId="2A00F6A4">
      <w:pPr>
        <w:rPr>
          <w:color w:val="auto"/>
        </w:rPr>
      </w:pPr>
      <w:r>
        <w:rPr>
          <w:color w:val="auto"/>
        </w:rPr>
        <w:t>Enable Cross-Origin Resource Sharing (CORS) and implement JWT Bearer authentication with role-based authorization.</w:t>
      </w:r>
    </w:p>
    <w:p w14:paraId="55E83510">
      <w:pPr>
        <w:rPr>
          <w:color w:val="auto"/>
        </w:rPr>
      </w:pPr>
      <w:r>
        <w:rPr>
          <w:b/>
          <w:color w:val="auto"/>
        </w:rPr>
        <w:t xml:space="preserve">Step 1: </w:t>
      </w:r>
      <w:r>
        <w:rPr>
          <w:color w:val="auto"/>
        </w:rPr>
        <w:t>Add JWT NuGet package.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7548354">
        <w:trPr>
          <w:jc w:val="center"/>
        </w:trPr>
        <w:tc>
          <w:tcPr>
            <w:tcW w:w="8640" w:type="dxa"/>
            <w:shd w:val="clear" w:color="auto" w:fill="F5F5F5"/>
          </w:tcPr>
          <w:p w14:paraId="721061DC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dotnet add package Microsoft.AspNetCore.Authentication.JwtBearer</w:t>
            </w:r>
          </w:p>
        </w:tc>
      </w:tr>
    </w:tbl>
    <w:p w14:paraId="55A0A2B8">
      <w:pPr>
        <w:rPr>
          <w:color w:val="auto"/>
        </w:rPr>
      </w:pPr>
      <w:r>
        <w:rPr>
          <w:b/>
          <w:color w:val="auto"/>
        </w:rPr>
        <w:t xml:space="preserve">Step 2: </w:t>
      </w:r>
      <w:r>
        <w:rPr>
          <w:color w:val="auto"/>
        </w:rPr>
        <w:t>Configure JWT settings in appsettings.json.</w:t>
      </w:r>
    </w:p>
    <w:p w14:paraId="5246C23D">
      <w:pPr>
        <w:rPr>
          <w:b/>
          <w:bCs/>
          <w:color w:val="auto"/>
          <w:sz w:val="24"/>
          <w:szCs w:val="24"/>
        </w:rPr>
      </w:pPr>
      <w:r>
        <w:rPr>
          <w:b/>
          <w:bCs/>
          <w:i/>
          <w:color w:val="auto"/>
          <w:sz w:val="20"/>
          <w:szCs w:val="24"/>
        </w:rPr>
        <w:t>JSON - appsettings.json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1FC6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2E5D5567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"Logging":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"LogLevel":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"Default": "Information",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"Microsoft.AspNetCore": "Warning"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"AllowedHosts": "*",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"Jwt":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"Key": "ThisIsASecretKeyForJwtTokenMustBeAtLeast32Bytes",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"Issuer": "WebApiHandson",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"Audience": "WebApiHandsonUsers",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"DurationInMinutes": 60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6BB9B28D">
      <w:pPr>
        <w:rPr>
          <w:color w:val="auto"/>
        </w:rPr>
      </w:pPr>
      <w:r>
        <w:rPr>
          <w:b/>
          <w:color w:val="auto"/>
        </w:rPr>
        <w:t xml:space="preserve">Step 3: </w:t>
      </w:r>
      <w:r>
        <w:rPr>
          <w:color w:val="auto"/>
        </w:rPr>
        <w:t>Configure CORS and JWT in Program.cs.</w:t>
      </w:r>
    </w:p>
    <w:p w14:paraId="582FADC7">
      <w:pPr>
        <w:rPr>
          <w:color w:val="auto"/>
        </w:rPr>
      </w:pPr>
      <w:r>
        <w:rPr>
          <w:b/>
          <w:color w:val="auto"/>
        </w:rPr>
        <w:t>Program.cs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0A292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24329E09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using System.Text;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using Microsoft.AspNetCore.Authentication.JwtBearer;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using Microsoft.IdentityModel.Tokens;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using WebApiHandson.Filters;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var builder = WebApplication.CreateBuilder(args);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builder.Services.AddControllers();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builder.Services.AddOpenApi();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builder.Services.AddScoped&lt;ValidateModelAttribute&gt;();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builder.Services.AddCors(options =&gt;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options.AddPolicy("AllowAll", policy =&gt;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policy.AllowAnyOrigin()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.AllowAnyMethod()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.AllowAnyHeader();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options.AddPolicy("AllowSpecificOrigins", policy =&gt;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policy.WithOrigins("http://localhost:4200", "http://localhost:3000")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.AllowAnyMethod()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.AllowAnyHeader()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.AllowCredentials();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builder.Services.AddAuthentication(JwtBearerDefaults.AuthenticationScheme)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.AddJwtBearer(options =&gt;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options.TokenValidationParameters = new TokenValidationParameters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ValidateIssuer = true,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ValidateAudience = true,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ValidateLifetime = true,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ValidateIssuerSigningKey = true,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ValidIssuer = builder.Configuration["Jwt:Issuer"],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ValidAudience = builder.Configuration["Jwt:Audience"],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IssuerSigningKey = new SymmetricSecurityKey(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Encoding.UTF8.GetBytes(builder.Configuration["Jwt:Key"]!))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builder.Services.AddAuthorization();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var app = builder.Build();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if (app.Environment.IsDevelopment())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app.MapOpenApi();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app.UseHttpsRedirection();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app.UseCors("AllowAll");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app.UseAuthentication();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app.UseAuthorization();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app.MapControllers();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app.Run();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5A75A1DB">
      <w:pPr>
        <w:rPr>
          <w:color w:val="auto"/>
        </w:rPr>
      </w:pPr>
      <w:r>
        <w:rPr>
          <w:b/>
          <w:color w:val="auto"/>
        </w:rPr>
        <w:t xml:space="preserve">Step 4: </w:t>
      </w:r>
      <w:r>
        <w:rPr>
          <w:color w:val="auto"/>
        </w:rPr>
        <w:t>Create AuthController for login and token generation.</w:t>
      </w:r>
    </w:p>
    <w:p w14:paraId="0A7D73D9">
      <w:pPr>
        <w:rPr>
          <w:b/>
          <w:bCs/>
          <w:color w:val="auto"/>
          <w:sz w:val="24"/>
          <w:szCs w:val="24"/>
        </w:rPr>
      </w:pPr>
      <w:r>
        <w:rPr>
          <w:b/>
          <w:bCs/>
          <w:i/>
          <w:color w:val="auto"/>
          <w:sz w:val="20"/>
          <w:szCs w:val="24"/>
        </w:rPr>
        <w:t>AuthController.cs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7D435A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6A73FD82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using System.IdentityModel.Tokens.Jwt;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using System.Security.Claims;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using System.Text;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using Microsoft.AspNetCore.Mvc;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using Microsoft.IdentityModel.Tokens;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using WebApiHandson.Models;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namespace WebApiHandson.Controllers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[ApiController]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[Route("api/[controller]")]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public class AuthController : ControllerBase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private readonly IConfiguration _configuration;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private static readonly List&lt;(string Username, string Password, string Role)&gt; _users = new()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("admin", "admin123", "Admin"),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("user", "user123", "User"),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("manager", "manager123", "Manager")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AuthController(IConfiguration configuration)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_configuration = configuration;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[HttpPost("login")]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IActionResult Login([FromBody] LoginModel model)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var user = _users.FirstOrDefault(u =&gt;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u.Username == model.Username &amp;&amp; u.Password == model.Password);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if (user == default)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return Unauthorized(new { Message = "Invalid username or password."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var token = GenerateJwtToken(user.Username, user.Role);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return Ok(new { Token = token, Role = user.Role, ExpiresIn = "60 minutes"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[HttpPost("register")]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IActionResult Register([FromBody] RegisterModel model)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if (_users.Any(u =&gt; u.Username == model.Username))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return Conflict(new { Message = "Username already exists."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_users.Add((model.Username, model.Password, model.Role));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return Ok(new { Message = $"User '{model.Username}' registered successfully with role '{model.Role}'."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private string GenerateJwtToken(string username, string role)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var claims = new[]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new Claim(ClaimTypes.Name, username),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new Claim(ClaimTypes.Role, role),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new Claim(JwtRegisteredClaimNames.Jti, Guid.NewGuid().ToString())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};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var key = new SymmetricSecurityKey(Encoding.UTF8.GetBytes(_configuration["Jwt:Key"]!));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var creds = new SigningCredentials(key, SecurityAlgorithms.HmacSha256);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var token = new JwtSecurityToken(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issuer: _configuration["Jwt:Issuer"],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audience: _configuration["Jwt:Audience"],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claims: claims,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expires: DateTime.Now.AddMinutes(double.Parse(_configuration["Jwt:DurationInMinutes"] ?? "60")),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signingCredentials: creds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return new JwtSecurityTokenHandler().WriteToken(token);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595EA9EF">
      <w:pPr>
        <w:rPr>
          <w:color w:val="auto"/>
        </w:rPr>
      </w:pPr>
    </w:p>
    <w:p w14:paraId="07170DFE">
      <w:pPr>
        <w:rPr>
          <w:color w:val="auto"/>
        </w:rPr>
      </w:pPr>
      <w:r>
        <w:rPr>
          <w:b/>
          <w:color w:val="auto"/>
        </w:rPr>
        <w:t xml:space="preserve">Step 5: </w:t>
      </w:r>
      <w:r>
        <w:rPr>
          <w:color w:val="auto"/>
        </w:rPr>
        <w:t>Create SecureController with role-based authorization.</w:t>
      </w:r>
    </w:p>
    <w:p w14:paraId="5DCF08E0">
      <w:pPr>
        <w:rPr>
          <w:color w:val="auto"/>
        </w:rPr>
      </w:pPr>
      <w:r>
        <w:rPr>
          <w:b/>
          <w:color w:val="auto"/>
        </w:rPr>
        <w:t>SecureController.cs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7119E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5187F249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using Microsoft.AspNetCore.Authorization;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using Microsoft.AspNetCore.Mvc;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namespace WebApiHandson.Controllers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[ApiController]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[Route("api/[controller]")]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[Authorize]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public class SecureController : ControllerBase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[HttpGet("data")]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IActionResult GetSecureData()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var userName = User.Identity?.Name ?? "Unknown";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return Ok(new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Message = "This is protected data.",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User = userName,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Timestamp = DateTime.UtcNow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[HttpGet("admin")]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[Authorize(Roles = "Admin")]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IActionResult GetAdminData()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return Ok(new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Message = "This is admin-only data.",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User = User.Identity?.Name,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Role = "Admin"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[HttpGet("manager")]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[Authorize(Roles = "Admin,Manager")]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IActionResult GetManagerData()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return Ok(new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Message = "This is manager/admin data.",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User = User.Identity?.Name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6A5E53A6">
      <w:pPr>
        <w:rPr>
          <w:color w:val="auto"/>
        </w:rPr>
      </w:pPr>
    </w:p>
    <w:p w14:paraId="730905A2">
      <w:pPr>
        <w:rPr>
          <w:color w:val="auto"/>
        </w:rPr>
      </w:pPr>
      <w:r>
        <w:rPr>
          <w:b/>
          <w:color w:val="auto"/>
        </w:rPr>
        <w:t xml:space="preserve">Step 6: </w:t>
      </w:r>
      <w:r>
        <w:rPr>
          <w:color w:val="auto"/>
        </w:rPr>
        <w:t>Login model.</w:t>
      </w:r>
    </w:p>
    <w:p w14:paraId="78B52392">
      <w:pPr>
        <w:rPr>
          <w:b/>
          <w:bCs/>
          <w:color w:val="auto"/>
          <w:sz w:val="24"/>
          <w:szCs w:val="24"/>
        </w:rPr>
      </w:pPr>
      <w:r>
        <w:rPr>
          <w:b/>
          <w:bCs/>
          <w:i/>
          <w:color w:val="auto"/>
          <w:sz w:val="20"/>
          <w:szCs w:val="24"/>
        </w:rPr>
        <w:t>LoginModel.cs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3A18B9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7762E3DD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namespace WebApiHandson.Models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public class LoginModel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string Username { get; set; } = string.Empty;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string Password { get; set; } = string.Empty;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public class RegisterModel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string Username { get; set; } = string.Empty;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string Password { get; set; } = string.Empty;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string Role { get; set; } = "User";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711D8829">
      <w:pPr>
        <w:rPr>
          <w:color w:val="auto"/>
        </w:rPr>
      </w:pPr>
    </w:p>
    <w:p w14:paraId="07EC85CC">
      <w:pPr>
        <w:rPr>
          <w:color w:val="auto"/>
        </w:rPr>
      </w:pPr>
      <w:r>
        <w:rPr>
          <w:color w:val="auto"/>
        </w:rPr>
        <w:br w:type="page"/>
      </w:r>
    </w:p>
    <w:p w14:paraId="10E5138E">
      <w:pPr>
        <w:pStyle w:val="2"/>
        <w:rPr>
          <w:color w:val="auto"/>
        </w:rPr>
      </w:pPr>
      <w:r>
        <w:rPr>
          <w:color w:val="auto"/>
        </w:rPr>
        <w:t>Hands-On 6: Kafka Producer/Consumer Chat Application</w:t>
      </w:r>
    </w:p>
    <w:p w14:paraId="1AF97429">
      <w:pPr>
        <w:rPr>
          <w:color w:val="auto"/>
        </w:rPr>
      </w:pPr>
      <w:r>
        <w:rPr>
          <w:color w:val="auto"/>
        </w:rPr>
        <w:t>Implement a chat application interface using the Kafka producer/consumer pattern in C#. Uses in-memory simulation of Kafka topics for demonstration.</w:t>
      </w:r>
    </w:p>
    <w:p w14:paraId="085B94CF">
      <w:pPr>
        <w:rPr>
          <w:color w:val="auto"/>
        </w:rPr>
      </w:pPr>
      <w:r>
        <w:rPr>
          <w:b/>
          <w:color w:val="auto"/>
        </w:rPr>
        <w:t xml:space="preserve">Step 1: </w:t>
      </w:r>
      <w:r>
        <w:rPr>
          <w:color w:val="auto"/>
        </w:rPr>
        <w:t>Create ChatMessage model.</w:t>
      </w:r>
    </w:p>
    <w:p w14:paraId="6D71338D">
      <w:pPr>
        <w:rPr>
          <w:b/>
          <w:bCs/>
          <w:color w:val="auto"/>
          <w:sz w:val="24"/>
          <w:szCs w:val="24"/>
        </w:rPr>
      </w:pPr>
      <w:r>
        <w:rPr>
          <w:b/>
          <w:bCs/>
          <w:i/>
          <w:color w:val="auto"/>
          <w:sz w:val="20"/>
          <w:szCs w:val="24"/>
        </w:rPr>
        <w:t>ChatMessage.cs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590B2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5B110C4D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namespace WebApiHandson.Models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public class ChatMessage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string Sender { get; set; } = string.Empty;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string Content { get; set; } = string.Empty;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DateTime Timestamp { get; set; } = DateTime.UtcNow;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string Topic { get; set; } = "general";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2C072C63">
      <w:pPr>
        <w:rPr>
          <w:color w:val="auto"/>
        </w:rPr>
      </w:pPr>
    </w:p>
    <w:p w14:paraId="7FF45503">
      <w:pPr>
        <w:rPr>
          <w:color w:val="auto"/>
        </w:rPr>
      </w:pPr>
      <w:r>
        <w:rPr>
          <w:b/>
          <w:color w:val="auto"/>
        </w:rPr>
        <w:t xml:space="preserve">Step 2: </w:t>
      </w:r>
      <w:r>
        <w:rPr>
          <w:color w:val="auto"/>
        </w:rPr>
        <w:t>Create ChatController with producer/consumer endpoints.</w:t>
      </w:r>
    </w:p>
    <w:p w14:paraId="61F5A106">
      <w:pPr>
        <w:rPr>
          <w:color w:val="auto"/>
        </w:rPr>
      </w:pPr>
      <w:r>
        <w:rPr>
          <w:b/>
          <w:color w:val="auto"/>
        </w:rPr>
        <w:t>ChatController.cs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D462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5AB3EECD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using Microsoft.AspNetCore.Mvc;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using WebApiHandson.Models;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namespace WebApiHandson.Controllers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[ApiController]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[Route("api/[controller]")]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public class ChatController : ControllerBase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private static readonly Dictionary&lt;string, List&lt;ChatMessage&gt;&gt; _topics = new()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 "general", new List&lt;ChatMessage&gt;()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 "tech", new List&lt;ChatMessage&gt;() },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 "announcements", new List&lt;ChatMessage&gt;()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[HttpPost("produce")]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ActionResult&lt;ChatMessage&gt; ProduceMessage([FromBody] ChatMessage message)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if (string.IsNullOrEmpty(message.Content))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return BadRequest(new { Message = "Message content cannot be empty."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message.Timestamp = DateTime.UtcNow;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if (!_topics.ContainsKey(message.Topic))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_topics[message.Topic] = new List&lt;ChatMessage&gt;();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_topics[message.Topic].Add(message);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Console.WriteLine($"[Kafka Producer] Message sent to topic '{message.Topic}' by '{message.Sender}': {message.Content}");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return Ok(new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Status = "Message produced successfully",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Topic = message.Topic,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Offset = _topics[message.Topic].Count - 1,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message.Timestamp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[HttpGet("consume/{topic}")]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ActionResult&lt;IEnumerable&lt;ChatMessage&gt;&gt; ConsumeMessages(string topic, [FromQuery] int? offset = null)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if (!_topics.ContainsKey(topic))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return NotFound(new { Message = $"Topic '{topic}' does not exist."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var messages = offset.HasValue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? _topics[topic].Skip(offset.Value).ToList()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: _topics[topic];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Console.WriteLine($"[Kafka Consumer] Consuming {messages.Count} messages from topic '{topic}'");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return Ok(new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Topic = topic,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Messages = messages,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TotalMessages = _topics[topic].Count,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ConsumedFrom = offset ?? 0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[HttpGet("topics")]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ActionResult GetTopics()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var topicInfo = _topics.Select(t =&gt; new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Name = t.Key,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MessageCount = t.Value.Count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return Ok(topicInfo);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[HttpPost("topics/{name}")]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public ActionResult CreateTopic(string name)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if (_topics.ContainsKey(name))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{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    return Conflict(new { Message = $"Topic '{name}' already exists."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_topics[name] = new List&lt;ChatMessage&gt;();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Console.WriteLine($"[Kafka Admin] Topic '{name}' created");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    return Created($"/api/Chat/consume/{name}", new { Topic = name, Status = "Created" });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}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</w:p>
        </w:tc>
      </w:tr>
    </w:tbl>
    <w:p w14:paraId="1DD92661">
      <w:pPr>
        <w:rPr>
          <w:color w:val="auto"/>
        </w:rPr>
      </w:pPr>
    </w:p>
    <w:p w14:paraId="7E26BD94">
      <w:pPr>
        <w:rPr>
          <w:color w:val="auto"/>
        </w:rPr>
      </w:pPr>
      <w:r>
        <w:rPr>
          <w:b/>
          <w:color w:val="auto"/>
        </w:rPr>
        <w:t xml:space="preserve">Step </w:t>
      </w:r>
      <w:r>
        <w:rPr>
          <w:rFonts w:hint="default"/>
          <w:b/>
          <w:color w:val="auto"/>
          <w:lang w:val="en-US"/>
        </w:rPr>
        <w:t>3</w:t>
      </w:r>
      <w:r>
        <w:rPr>
          <w:b/>
          <w:color w:val="auto"/>
        </w:rPr>
        <w:t xml:space="preserve">: </w:t>
      </w:r>
      <w:r>
        <w:rPr>
          <w:color w:val="auto"/>
        </w:rPr>
        <w:t>Build Verification Output:</w:t>
      </w:r>
    </w:p>
    <w:p w14:paraId="0B5E6F12">
      <w:pPr>
        <w:rPr>
          <w:color w:val="auto"/>
        </w:rPr>
      </w:pPr>
      <w:r>
        <w:rPr>
          <w:i/>
          <w:color w:val="auto"/>
          <w:sz w:val="18"/>
        </w:rPr>
        <w:t xml:space="preserve">Terminal 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E686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5F5F5"/>
          </w:tcPr>
          <w:p w14:paraId="546DDDCB">
            <w:pPr>
              <w:rPr>
                <w:color w:val="auto"/>
              </w:rPr>
            </w:pPr>
            <w:r>
              <w:rPr>
                <w:rFonts w:ascii="Consolas" w:hAnsi="Consolas"/>
                <w:color w:val="auto"/>
                <w:sz w:val="17"/>
              </w:rPr>
              <w:t>&gt; dotnet build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Build succeeded.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2 </w:t>
            </w:r>
            <w:bookmarkStart w:id="0" w:name="_GoBack"/>
            <w:bookmarkEnd w:id="0"/>
            <w:r>
              <w:rPr>
                <w:rFonts w:ascii="Consolas" w:hAnsi="Consolas"/>
                <w:color w:val="auto"/>
                <w:sz w:val="17"/>
              </w:rPr>
              <w:t>Warning(s)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 xml:space="preserve">    0 Error(s)</w:t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br w:type="textWrapping"/>
            </w:r>
            <w:r>
              <w:rPr>
                <w:rFonts w:ascii="Consolas" w:hAnsi="Consolas"/>
                <w:color w:val="auto"/>
                <w:sz w:val="17"/>
              </w:rPr>
              <w:t>Time Elapsed 00:00:08.73</w:t>
            </w:r>
          </w:p>
        </w:tc>
      </w:tr>
    </w:tbl>
    <w:p w14:paraId="339A0DF7">
      <w:pPr>
        <w:rPr>
          <w:color w:val="auto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D5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qFormat/>
    <w:uiPriority w:val="0"/>
    <w:pPr>
      <w:spacing w:before="80" w:after="80" w:line="276" w:lineRule="auto"/>
    </w:pPr>
    <w:rPr>
      <w:rFonts w:ascii="Consolas" w:hAnsi="Consolas" w:eastAsiaTheme="minorEastAsia" w:cstheme="minorBidi"/>
      <w:color w:val="1E1E1E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Loganandamuthu</cp:lastModifiedBy>
  <dcterms:modified xsi:type="dcterms:W3CDTF">2026-07-24T17:58:45Z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0739B41D5FF74E7A8757F4F682FCC1A6_12</vt:lpwstr>
  </property>
</Properties>
</file>
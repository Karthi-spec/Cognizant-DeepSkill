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16F3AC">
      <w:pPr>
        <w:jc w:val="center"/>
        <w:rPr>
          <w:color w:val="auto"/>
          <w:sz w:val="21"/>
          <w:szCs w:val="21"/>
        </w:rPr>
      </w:pPr>
      <w:r>
        <w:rPr>
          <w:b/>
          <w:color w:val="auto"/>
          <w:sz w:val="44"/>
          <w:szCs w:val="18"/>
        </w:rPr>
        <w:t>Module 8</w:t>
      </w:r>
    </w:p>
    <w:p w14:paraId="3340214E">
      <w:pPr>
        <w:pStyle w:val="2"/>
        <w:rPr>
          <w:color w:val="auto"/>
        </w:rPr>
      </w:pPr>
      <w:r>
        <w:rPr>
          <w:color w:val="auto"/>
        </w:rPr>
        <w:t>Hands-On 1: Components &amp; Layout</w:t>
      </w:r>
    </w:p>
    <w:p w14:paraId="5B58A01B">
      <w:pPr>
        <w:rPr>
          <w:color w:val="auto"/>
        </w:rPr>
      </w:pPr>
      <w:r>
        <w:rPr>
          <w:color w:val="auto"/>
        </w:rPr>
        <w:t>Create the foundational component structure for the Student Course Portal including Header, Home, CourseList, and StudentProfile components.</w:t>
      </w:r>
    </w:p>
    <w:p w14:paraId="427F3123">
      <w:pPr>
        <w:rPr>
          <w:color w:val="auto"/>
        </w:rPr>
      </w:pPr>
      <w:r>
        <w:rPr>
          <w:b/>
          <w:color w:val="auto"/>
        </w:rPr>
        <w:t xml:space="preserve">Step 1: </w:t>
      </w:r>
      <w:r>
        <w:rPr>
          <w:color w:val="auto"/>
        </w:rPr>
        <w:t>Create Angular project with routing and CSS styling.</w:t>
      </w:r>
    </w:p>
    <w:p w14:paraId="75102EA1">
      <w:pPr>
        <w:rPr>
          <w:color w:val="auto"/>
        </w:rPr>
      </w:pPr>
      <w:r>
        <w:rPr>
          <w:i/>
          <w:color w:val="auto"/>
          <w:sz w:val="18"/>
        </w:rPr>
        <w:t>Terminal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D333BEB">
        <w:trPr>
          <w:jc w:val="center"/>
        </w:trPr>
        <w:tc>
          <w:tcPr>
            <w:tcW w:w="8640" w:type="dxa"/>
            <w:shd w:val="clear" w:color="auto" w:fill="F5F5F5"/>
          </w:tcPr>
          <w:p w14:paraId="451588CD">
            <w:pPr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7"/>
              </w:rPr>
              <w:t>ng new student-course-portal --routing --style=css --standalone=false</w:t>
            </w:r>
          </w:p>
        </w:tc>
      </w:tr>
    </w:tbl>
    <w:p w14:paraId="5B6E3257">
      <w:pPr>
        <w:rPr>
          <w:color w:val="auto"/>
        </w:rPr>
      </w:pPr>
    </w:p>
    <w:p w14:paraId="02E1D8C7">
      <w:pPr>
        <w:rPr>
          <w:color w:val="auto"/>
        </w:rPr>
      </w:pPr>
      <w:r>
        <w:rPr>
          <w:b/>
          <w:color w:val="auto"/>
        </w:rPr>
        <w:t xml:space="preserve">Step 2: </w:t>
      </w:r>
      <w:r>
        <w:rPr>
          <w:color w:val="auto"/>
        </w:rPr>
        <w:t>Create the HeaderComponent with navigation links.</w:t>
      </w:r>
    </w:p>
    <w:p w14:paraId="2CC38F9B">
      <w:pPr>
        <w:rPr>
          <w:color w:val="auto"/>
        </w:rPr>
      </w:pPr>
      <w:r>
        <w:rPr>
          <w:b/>
          <w:color w:val="auto"/>
        </w:rPr>
        <w:t>header.component.ts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863FE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F5F5F5"/>
          </w:tcPr>
          <w:p w14:paraId="139C7034">
            <w:pPr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7"/>
              </w:rPr>
              <w:t>import { Component } from '@angular/core';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@Component({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selector: 'app-header',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template: `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&lt;nav class="navbar"&gt;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&lt;div class="brand"&gt;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&lt;h1&gt;📚 Student Course Portal&lt;/h1&gt;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&lt;/div&gt;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&lt;ul class="nav-links"&gt;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&lt;li&gt;&lt;a routerLink="/" routerLinkActive="active" [routerLinkActiveOptions]="{exact: true}"&gt;Home&lt;/a&gt;&lt;/li&gt;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&lt;li&gt;&lt;a routerLink="/courses" routerLinkActive="active"&gt;Courses&lt;/a&gt;&lt;/li&gt;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&lt;li&gt;&lt;a routerLink="/profile/1" routerLinkActive="active"&gt;Profile&lt;/a&gt;&lt;/li&gt;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&lt;li&gt;&lt;a routerLink="/enroll" routerLinkActive="active"&gt;Enroll&lt;/a&gt;&lt;/li&gt;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&lt;li&gt;&lt;a routerLink="/enroll-reactive" routerLinkActive="active"&gt;Reactive Form&lt;/a&gt;&lt;/li&gt;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&lt;/ul&gt;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&lt;div class="login-status"&gt;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&lt;span class="status-indicator" [ngClass]="{'logged-in': isLoggedIn, 'logged-out': !isLoggedIn}"&gt;&lt;/span&gt;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{{ isLoggedIn ? 'Logged In' : 'Guest' }}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&lt;/div&gt;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&lt;/nav&gt;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`,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styles: [`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.navbar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display: flex; align-items: center; justify-content: space-between;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background: #1a237e; color: white; padding: 0 20px; height: 60px;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box-shadow: 0 2px 4px rgba(0,0,0,0.3);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.brand h1 { margin: 0; font-size: 1.3rem;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.nav-links { list-style: none; display: flex; gap: 15px; margin: 0; padding: 0;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.nav-links a { color: #bbdefb; text-decoration: none; padding: 8px 12px; border-radius: 4px; transition: all 0.3s;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.nav-links a:hover, .nav-links a.active { color: white; background: rgba(255,255,255,0.15);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.login-status { display: flex; align-items: center; gap: 8px; font-size: 0.9rem;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.status-indicator { width: 10px; height: 10px; border-radius: 50%;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.logged-in { background: #4caf50;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.logged-out { background: #f44336;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`]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})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export class HeaderComponent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isLoggedIn = true;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</w:p>
        </w:tc>
      </w:tr>
    </w:tbl>
    <w:p w14:paraId="2937F379">
      <w:pPr>
        <w:rPr>
          <w:color w:val="auto"/>
        </w:rPr>
      </w:pPr>
    </w:p>
    <w:p w14:paraId="1BC64631">
      <w:pPr>
        <w:rPr>
          <w:color w:val="auto"/>
        </w:rPr>
      </w:pPr>
      <w:r>
        <w:rPr>
          <w:b/>
          <w:color w:val="auto"/>
        </w:rPr>
        <w:t xml:space="preserve">Step 3: </w:t>
      </w:r>
      <w:r>
        <w:rPr>
          <w:color w:val="auto"/>
        </w:rPr>
        <w:t>Create the HomeComponent as the landing page.</w:t>
      </w:r>
    </w:p>
    <w:p w14:paraId="7AEB49EC">
      <w:pPr>
        <w:rPr>
          <w:color w:val="auto"/>
        </w:rPr>
      </w:pPr>
      <w:r>
        <w:rPr>
          <w:b/>
          <w:color w:val="auto"/>
        </w:rPr>
        <w:t>home.component.ts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9CD97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F5F5F5"/>
          </w:tcPr>
          <w:p w14:paraId="6DE22BA9">
            <w:pPr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7"/>
              </w:rPr>
              <w:t>import { Component, OnInit } from '@angular/core';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import { CourseService } from '../../services/course.service';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import { Course } from '../../models/course.model';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@Component({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selector: 'app-home',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template: `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&lt;div class="home-container"&gt;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&lt;section class="hero"&gt;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&lt;h2&gt;Welcome to the Student Course Portal&lt;/h2&gt;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&lt;p&gt;Explore courses, manage your enrollment, and track your academic progress.&lt;/p&gt;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&lt;a routerLink="/courses" class="cta-btn"&gt;Browse Courses&lt;/a&gt;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&lt;/section&gt;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&lt;section class="stats"&gt;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&lt;div class="stat-card"&gt;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&lt;h3&gt;{{ totalCourses }}&lt;/h3&gt;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&lt;p&gt;Total Courses&lt;/p&gt;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&lt;/div&gt;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&lt;div class="stat-card"&gt;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&lt;h3&gt;{{ availableCourses }}&lt;/h3&gt;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&lt;p&gt;Available Now&lt;/p&gt;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&lt;/div&gt;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&lt;div class="stat-card"&gt;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&lt;h3&gt;{{ categories.length }}&lt;/h3&gt;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&lt;p&gt;Categories&lt;/p&gt;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&lt;/div&gt;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&lt;/section&gt;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&lt;section class="featured" *ngIf="featuredCourses.length &gt; 0"&gt;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&lt;h2&gt;Featured Courses&lt;/h2&gt;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&lt;div class="course-grid"&gt;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&lt;app-course-card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*ngFor="let course of featuredCourses; trackBy: trackByCourseId"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[course]="course"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(enroll)="onEnrollClicked($event)"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(viewDetails)="onViewDetails($event)"&gt;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&lt;/app-course-card&gt;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&lt;/div&gt;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&lt;/section&gt;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&lt;/div&gt;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`,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styles: [`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.home-container { padding: 20px; max-width: 1200px; margin: 0 auto;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.hero { text-align: center; padding: 40px 20px; background: linear-gradient(135deg, #1a237e, #283593);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color: white; border-radius: 12px; margin-bottom: 30px;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.hero h2 { margin: 0 0 10px; font-size: 2rem;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.hero p { margin: 0 0 20px; opacity: 0.9;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.cta-btn { display: inline-block; background: #ff9800; color: white; padding: 12px 24px;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border-radius: 6px; text-decoration: none; font-weight: bold; transition: background 0.3s;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.cta-btn:hover { background: #f57c00;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.stats { display: flex; gap: 20px; margin-bottom: 30px;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.stat-card { flex: 1; background: white; padding: 20px; border-radius: 8px; text-align: center;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box-shadow: 0 2px 8px rgba(0,0,0,0.1);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.stat-card h3 { margin: 0; font-size: 2rem; color: #1a237e;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.stat-card p { margin: 5px 0 0; color: #666;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.featured h2 { color: #333; margin-bottom: 15px;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.course-grid { display: grid; grid-template-columns: repeat(auto-fill, minmax(300px, 1fr)); gap: 15px;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`]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})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export class HomeComponent implements OnInit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featuredCourses: Course[] = [];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totalCourses = 0;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availableCourses = 0;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categories: string[] = [];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constructor(private courseService: CourseService) {}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ngOnInit(): void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console.log('HomeComponent initialized');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this.courseService.getCourses().subscribe(courses =&gt;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this.featuredCourses = courses.filter(c =&gt; c.isAvailable).slice(0, 3);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this.totalCourses = courses.length;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this.availableCourses = courses.filter(c =&gt; c.isAvailable).length;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this.categories = [...new Set(courses.map(c =&gt; c.category))];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});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trackByCourseId(index: number, course: Course): number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return course.id;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onEnrollClicked(course: Course): void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console.log('Enroll clicked from home:', course.name);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onViewDetails(courseId: number): void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console.log('View details for course:', courseId);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</w:p>
        </w:tc>
      </w:tr>
    </w:tbl>
    <w:p w14:paraId="740FA502">
      <w:pPr>
        <w:rPr>
          <w:color w:val="auto"/>
        </w:rPr>
      </w:pPr>
    </w:p>
    <w:p w14:paraId="53BCC15D">
      <w:pPr>
        <w:rPr>
          <w:color w:val="auto"/>
        </w:rPr>
      </w:pPr>
      <w:r>
        <w:rPr>
          <w:b/>
          <w:color w:val="auto"/>
        </w:rPr>
        <w:t xml:space="preserve">Step 4: </w:t>
      </w:r>
      <w:r>
        <w:rPr>
          <w:color w:val="auto"/>
        </w:rPr>
        <w:t>Create the StudentProfileComponent.</w:t>
      </w:r>
    </w:p>
    <w:p w14:paraId="0C4E7351">
      <w:pPr>
        <w:rPr>
          <w:color w:val="auto"/>
        </w:rPr>
      </w:pPr>
      <w:r>
        <w:rPr>
          <w:b/>
          <w:color w:val="auto"/>
        </w:rPr>
        <w:t>student-profile.component.ts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CC5BB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F5F5F5"/>
          </w:tcPr>
          <w:p w14:paraId="430BDDC2">
            <w:pPr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7"/>
              </w:rPr>
              <w:t>import { Component, OnInit, OnDestroy } from '@angular/core';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import { ActivatedRoute } from '@angular/router';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import { NotificationService } from '../../services/notification.service';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@Component({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selector: 'app-student-profile',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template: `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&lt;div class="profile-container"&gt;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&lt;div class="profile-card"&gt;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&lt;div class="avatar"&gt;{{ studentName.charAt(0) }}&lt;/div&gt;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&lt;h2&gt;{{ studentName }}&lt;/h2&gt;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&lt;p class="email"&gt;{{ studentEmail }}&lt;/p&gt;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&lt;p class="student-id"&gt;Student ID: {{ studentId }}&lt;/p&gt;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&lt;/div&gt;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&lt;div class="info-section"&gt;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&lt;h3&gt;Profile Details&lt;/h3&gt;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&lt;div class="detail-row"&gt;&lt;strong&gt;Name:&lt;/strong&gt; {{ studentName }}&lt;/div&gt;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&lt;div class="detail-row"&gt;&lt;strong&gt;Email:&lt;/strong&gt; {{ studentEmail }}&lt;/div&gt;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&lt;div class="detail-row"&gt;&lt;strong&gt;Enrolled Courses:&lt;/strong&gt; {{ enrolledCoursesCount }}&lt;/div&gt;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&lt;div class="detail-row"&gt;&lt;strong&gt;Notification Instance:&lt;/strong&gt; {{ notificationInstanceId }}&lt;/div&gt;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&lt;/div&gt;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&lt;div class="notifications-section" *ngIf="notifications.length &gt; 0"&gt;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&lt;h3&gt;Recent Notifications&lt;/h3&gt;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&lt;ul&gt;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&lt;li *ngFor="let note of notifications"&gt;{{ note }}&lt;/li&gt;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&lt;/ul&gt;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&lt;/div&gt;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&lt;/div&gt;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`,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styles: [`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.profile-container { padding: 20px; max-width: 800px; margin: 0 auto;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.profile-card { text-align: center; background: white; padding: 30px; border-radius: 12px;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box-shadow: 0 2px 8px rgba(0,0,0,0.1); margin-bottom: 20px;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.avatar { width: 80px; height: 80px; border-radius: 50%; background: #1a237e; color: white;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font-size: 2rem; display: flex; align-items: center; justify-content: center; margin: 0 auto 15px;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.profile-card h2 { margin: 0 0 5px; color: #333;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.email { color: #666; margin: 0 0 5px;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.student-id { color: #999; font-size: 0.9rem;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.info-section { background: white; padding: 20px; border-radius: 12px; box-shadow: 0 2px 8px rgba(0,0,0,0.1); margin-bottom: 20px;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.info-section h3 { color: #1a237e; margin: 0 0 15px;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.detail-row { padding: 10px 0; border-bottom: 1px solid #eee;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.notifications-section { background: white; padding: 20px; border-radius: 12px; box-shadow: 0 2px 8px rgba(0,0,0,0.1);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.notifications-section h3 { color: #1a237e;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.notifications-section ul { list-style: none; padding: 0;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.notifications-section li { padding: 8px; background: #f5f5f5; margin: 5px 0; border-radius: 4px;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`],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providers: [NotificationService] // Component-scoped: separate instance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})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export class StudentProfileComponent implements OnInit, OnDestroy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studentId = 0;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studentName = 'John Doe';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studentEmail = 'john.doe@university.edu';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enrolledCoursesCount = 3;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notificationInstanceId = '';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notifications: string[] = [];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constructor(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private route: ActivatedRoute,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private notificationService: NotificationService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) {}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ngOnInit(): void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console.log('StudentProfileComponent initialized');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this.route.params.subscribe(params =&gt;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this.studentId = +params['id'] || 1;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});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this.notificationInstanceId = this.notificationService.getInstanceId();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this.notificationService.notify('Profile page loaded');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this.notifications = this.notificationService.getNotifications();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ngOnDestroy(): void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console.log('StudentProfileComponent destroyed');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this.notificationService.clearNotifications();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</w:p>
        </w:tc>
      </w:tr>
    </w:tbl>
    <w:p w14:paraId="646E8FE6">
      <w:pPr>
        <w:rPr>
          <w:color w:val="auto"/>
        </w:rPr>
      </w:pPr>
    </w:p>
    <w:p w14:paraId="2912E770">
      <w:pPr>
        <w:rPr>
          <w:color w:val="auto"/>
        </w:rPr>
      </w:pPr>
      <w:r>
        <w:rPr>
          <w:b/>
          <w:color w:val="auto"/>
        </w:rPr>
        <w:t xml:space="preserve">Step 5: </w:t>
      </w:r>
      <w:r>
        <w:rPr>
          <w:color w:val="auto"/>
        </w:rPr>
        <w:t>Create notes.txt documenting the layout.</w:t>
      </w:r>
    </w:p>
    <w:p w14:paraId="7D9D1784">
      <w:pPr>
        <w:rPr>
          <w:b/>
          <w:bCs/>
          <w:color w:val="auto"/>
          <w:sz w:val="24"/>
          <w:szCs w:val="24"/>
        </w:rPr>
      </w:pPr>
      <w:r>
        <w:rPr>
          <w:b/>
          <w:bCs/>
          <w:i/>
          <w:color w:val="auto"/>
          <w:sz w:val="20"/>
          <w:szCs w:val="24"/>
        </w:rPr>
        <w:t>notes.txt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B2893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F5F5F5"/>
          </w:tcPr>
          <w:p w14:paraId="4280CF32">
            <w:pPr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7"/>
              </w:rPr>
              <w:t>Student Course Portal - Layout &amp; Architecture Notes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====================================================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Project: student-course-portal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Framework: Angular 18 (NgModule-based)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Styling: CSS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Application Layout: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- HeaderComponent: Fixed top navigation bar with app title, navigation links (Home, Courses, Profile, Enrollment), and login status indicator.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- HomeComponent: Landing page displaying welcome message, featured courses summary, and quick enrollment statistics.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- CourseListComponent: Displays all available courses in a responsive grid using CourseCardComponent. Supports search filtering via query params.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- StudentProfileComponent: Shows student details (name, email, enrolled courses) with lifecycle hook demonstrations.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- EnrollmentFormComponent: Template-driven form for course enrollment with validation.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- ReactiveEnrollmentFormComponent: Reactive form version with advanced validators and dynamic FormArray.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Component Hierarchy: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AppComponent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├── HeaderComponent (shared, always visible)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└── &lt;router-outlet&gt;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├── HomeComponent (default route '/')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├── CourseListComponent ('/courses')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│   └── CourseCardComponent (child, repeated per course)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├── StudentProfileComponent ('/profile/:id')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├── EnrollmentFormComponent ('/enroll')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├── ReactiveEnrollmentFormComponent ('/enroll-reactive')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└── CourseDetailComponent ('/courses/:id')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Data Flow: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- CourseService (singleton): Provides course data across the app.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- EnrollmentService: Manages enrollment operations, depends on CourseService.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- NotificationService (component-scoped): Handles toast notifications per component instance.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- NgRx Store: Centralized state management for courses and enrollment.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Routing: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- Lazy-loaded AdminModule at '/admin'.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- AuthGuard protects '/profile/:id' and '/enroll' routes.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- UnsavedChangesGuard protects enrollment form routes.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- Query parameters used for search filtering on CourseListComponent.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Key Angular Concepts Demonstrated: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- HO 1: Component creation, layout structure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- HO 2: Data binding (interpolation, property, event, two-way), lifecycle hooks, @Input/@Output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- HO 3: Structural directives (*ngIf, *ngFor, *ngSwitch), attribute directives, custom directive &amp; pipe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- HO 4: Template-driven forms with validation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- HO 5: Reactive forms with custom validators, async validators, FormArray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- HO 6: Services &amp; Dependency Injection patterns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- HO 7: Routing, guards, lazy loading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- HO 8: HttpClient, RxJS operators, interceptors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- HO 9: NgRx state management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- HO 10: Unit testing with Jasmine/Karma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</w:p>
        </w:tc>
      </w:tr>
    </w:tbl>
    <w:p w14:paraId="5DDDE458">
      <w:pPr>
        <w:rPr>
          <w:color w:val="auto"/>
        </w:rPr>
      </w:pPr>
    </w:p>
    <w:p w14:paraId="3ED42063">
      <w:pPr>
        <w:rPr>
          <w:color w:val="auto"/>
        </w:rPr>
      </w:pPr>
      <w:r>
        <w:rPr>
          <w:b/>
          <w:color w:val="auto"/>
        </w:rPr>
        <w:t xml:space="preserve">Step 6: </w:t>
      </w:r>
      <w:r>
        <w:rPr>
          <w:color w:val="auto"/>
        </w:rPr>
        <w:t>Wire components in AppModule.</w:t>
      </w:r>
    </w:p>
    <w:p w14:paraId="590080BD">
      <w:pPr>
        <w:rPr>
          <w:b/>
          <w:bCs/>
          <w:color w:val="auto"/>
          <w:sz w:val="24"/>
          <w:szCs w:val="24"/>
        </w:rPr>
      </w:pPr>
      <w:r>
        <w:rPr>
          <w:b/>
          <w:bCs/>
          <w:i/>
          <w:color w:val="auto"/>
          <w:sz w:val="20"/>
          <w:szCs w:val="24"/>
        </w:rPr>
        <w:t>app.module.ts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CAA8D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F5F5F5"/>
          </w:tcPr>
          <w:p w14:paraId="7B696E2C">
            <w:pPr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7"/>
              </w:rPr>
              <w:t>import { NgModule } from '@angular/core';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import { BrowserModule } from '@angular/platform-browser';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import { FormsModule, ReactiveFormsModule } from '@angular/forms';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import { HttpClientModule, HTTP_INTERCEPTORS } from '@angular/common/http';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import { StoreModule } from '@ngrx/store';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import { EffectsModule } from '@ngrx/effects';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import { StoreDevtoolsModule } from '@ngrx/store-devtools';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import { AppRoutingModule } from './app-routing.module';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import { AppComponent } from './app.component';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import { HeaderComponent } from './components/header/header.component';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import { CourseCardComponent } from './components/course-card/course-card.component';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import { HomeComponent } from './pages/home/home.component';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import { CourseListComponent } from './pages/course-list/course-list.component';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import { CourseDetailComponent } from './pages/course-detail/course-detail.component';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import { StudentProfileComponent } from './pages/student-profile/student-profile.component';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import { EnrollmentFormComponent } from './pages/enrollment-form/enrollment-form.component';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import { ReactiveEnrollmentFormComponent } from './pages/reactive-enrollment/reactive-enrollment.component';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import { HighlightDirective } from './directives/highlight.directive';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import { CreditLabelPipe } from './pipes/credit-label.pipe';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import { AuthInterceptor } from './interceptors/auth.interceptor';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import { ErrorHandlerInterceptor } from './interceptors/error-handler.interceptor';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import { LoadingInterceptor } from './interceptors/loading.interceptor';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import { courseReducer, enrollmentReducer } from './store/app.reducers';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import { AppEffects } from './store/app.effects';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@NgModule({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declarations: [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AppComponent,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HeaderComponent,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CourseCardComponent,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HomeComponent,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CourseListComponent,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CourseDetailComponent,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StudentProfileComponent,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EnrollmentFormComponent,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ReactiveEnrollmentFormComponent,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HighlightDirective,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CreditLabelPipe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],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imports: [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BrowserModule,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AppRoutingModule,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FormsModule,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ReactiveFormsModule,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HttpClientModule,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StoreModule.forRoot({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courses: courseReducer,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enrollments: enrollmentReducer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}),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EffectsModule.forRoot([AppEffects]),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StoreDevtoolsModule.instrument({ maxAge: 25 })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],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providers: [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{ provide: HTTP_INTERCEPTORS, useClass: AuthInterceptor, multi: true },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{ provide: HTTP_INTERCEPTORS, useClass: ErrorHandlerInterceptor, multi: true },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{ provide: HTTP_INTERCEPTORS, useClass: LoadingInterceptor, multi: true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],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bootstrap: [AppComponent]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})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export class AppModule {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</w:p>
        </w:tc>
      </w:tr>
    </w:tbl>
    <w:p w14:paraId="219B7883">
      <w:pPr>
        <w:rPr>
          <w:color w:val="auto"/>
        </w:rPr>
      </w:pPr>
    </w:p>
    <w:p w14:paraId="006EFFB6">
      <w:pPr>
        <w:rPr>
          <w:color w:val="auto"/>
        </w:rPr>
      </w:pPr>
      <w:r>
        <w:rPr>
          <w:color w:val="auto"/>
        </w:rPr>
        <w:br w:type="page"/>
      </w:r>
    </w:p>
    <w:p w14:paraId="50C3FD89">
      <w:pPr>
        <w:pStyle w:val="2"/>
        <w:rPr>
          <w:color w:val="auto"/>
        </w:rPr>
      </w:pPr>
      <w:r>
        <w:rPr>
          <w:color w:val="auto"/>
        </w:rPr>
        <w:t>Hands-On 2: Data Binding &amp; Lifecycle Hooks</w:t>
      </w:r>
    </w:p>
    <w:p w14:paraId="0878D42A">
      <w:pPr>
        <w:rPr>
          <w:color w:val="auto"/>
        </w:rPr>
      </w:pPr>
      <w:r>
        <w:rPr>
          <w:color w:val="auto"/>
        </w:rPr>
        <w:t>Demonstrate the four types of Angular data binding and implement lifecycle hooks with @Input/@Output decorators in CourseCardComponent.</w:t>
      </w:r>
    </w:p>
    <w:p w14:paraId="0EFD8D55">
      <w:pPr>
        <w:rPr>
          <w:color w:val="auto"/>
        </w:rPr>
      </w:pPr>
      <w:r>
        <w:rPr>
          <w:b/>
          <w:color w:val="auto"/>
        </w:rPr>
        <w:t xml:space="preserve">Step 1: </w:t>
      </w:r>
      <w:r>
        <w:rPr>
          <w:color w:val="auto"/>
        </w:rPr>
        <w:t>Create CourseCardComponent with @Input for receiving course data and @Output for emitting events.</w:t>
      </w:r>
    </w:p>
    <w:p w14:paraId="7A6C627F">
      <w:pPr>
        <w:rPr>
          <w:color w:val="auto"/>
        </w:rPr>
      </w:pPr>
      <w:r>
        <w:rPr>
          <w:b/>
          <w:color w:val="auto"/>
        </w:rPr>
        <w:t>course-card.component.ts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1D84E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F5F5F5"/>
          </w:tcPr>
          <w:p w14:paraId="5AF3DCCF">
            <w:pPr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7"/>
              </w:rPr>
              <w:t>import { Component, Input, Output, EventEmitter, OnInit, OnDestroy, OnChanges, SimpleChanges } from '@angular/core';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import { Course } from '../../models/course.model';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import { NotificationService } from '../../services/notification.service';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@Component({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selector: 'app-course-card',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template: `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&lt;div class="course-card" [ngClass]="{'unavailable': !course.isAvailable}"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[ngStyle]="{'border-left': '4px solid ' + getCategoryColor()}"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appHighlight&gt;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&lt;div class="card-header"&gt;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&lt;span class="course-code"&gt;{{ course.code }}&lt;/span&gt;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&lt;span class="credits" [ngSwitch]="course.credits"&gt;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&lt;span *ngSwitchCase="2"&gt;⭐⭐&lt;/span&gt;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&lt;span *ngSwitchCase="3"&gt;⭐⭐⭐&lt;/span&gt;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&lt;span *ngSwitchCase="4"&gt;⭐⭐⭐⭐&lt;/span&gt;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&lt;span *ngSwitchDefault&gt;{{ course.credits | creditLabel }}&lt;/span&gt;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&lt;/span&gt;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&lt;/div&gt;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&lt;h3&gt;{{ course.name }}&lt;/h3&gt;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&lt;p class="description"&gt;{{ course.description }}&lt;/p&gt;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&lt;div class="card-footer"&gt;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&lt;span class="instructor"&gt;👨‍🏫 {{ course.instructor }}&lt;/span&gt;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&lt;span class="category" [ngClass]="course.category.toLowerCase()"&gt;{{ course.category }}&lt;/span&gt;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&lt;/div&gt;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&lt;div class="card-actions" *ngIf="course.isAvailable"&gt;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&lt;button (click)="onEnroll()" class="enroll-btn"&gt;Enroll Now&lt;/button&gt;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&lt;button (click)="onViewDetails()" class="details-btn"&gt;View Details&lt;/button&gt;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&lt;/div&gt;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&lt;p *ngIf="!course.isAvailable" class="unavailable-msg"&gt;Currently Unavailable&lt;/p&gt;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&lt;/div&gt;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`,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styles: [`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.course-card { background: white; border-radius: 8px; padding: 16px; margin: 10px;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box-shadow: 0 2px 8px rgba(0,0,0,0.1); transition: transform 0.2s, box-shadow 0.2s;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.course-card:hover { transform: translateY(-2px); box-shadow: 0 4px 16px rgba(0,0,0,0.15);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.course-card.unavailable { opacity: 0.6;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.card-header { display: flex; justify-content: space-between; align-items: center; margin-bottom: 8px;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.course-code { background: #e3f2fd; padding: 2px 8px; border-radius: 4px; font-size: 0.85rem; font-weight: bold; color: #1565c0;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h3 { margin: 8px 0; color: #333;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.description { color: #666; font-size: 0.9rem; line-height: 1.4;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.card-footer { display: flex; justify-content: space-between; align-items: center; margin-top: 12px;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.instructor { font-size: 0.85rem; color: #555;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.category { padding: 2px 8px; border-radius: 12px; font-size: 0.75rem; font-weight: bold; text-transform: uppercase;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.core { background: #c8e6c9; color: #2e7d32;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.elective { background: #fff9c4; color: #f57f17;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.lab { background: #f3e5f5; color: #7b1fa2;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.card-actions { display: flex; gap: 8px; margin-top: 12px;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.enroll-btn { background: #1a237e; color: white; border: none; padding: 8px 16px; border-radius: 4px; cursor: pointer;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.enroll-btn:hover { background: #283593;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.details-btn { background: transparent; color: #1a237e; border: 1px solid #1a237e; padding: 8px 16px; border-radius: 4px; cursor: pointer;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.unavailable-msg { color: #f44336; font-style: italic; margin-top: 8px;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`],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providers: [NotificationService] // Component-scoped service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})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export class CourseCardComponent implements OnInit, OnDestroy, OnChanges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@Input() course!: Course;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@Output() enroll = new EventEmitter&lt;Course&gt;();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@Output() viewDetails = new EventEmitter&lt;number&gt;();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constructor(private notificationService: NotificationService) {}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ngOnInit(): void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console.log(`CourseCard initialized for: ${this.course?.name}`);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this.notificationService.notify(`Card loaded: ${this.course?.name}`);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ngOnChanges(changes: SimpleChanges): void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if (changes['course'])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console.log('Course input changed:', changes['course'].previousValue?.name, '-&gt;', changes['course'].currentValue?.name);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ngOnDestroy(): void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console.log(`CourseCard destroyed for: ${this.course?.name}`);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getCategoryColor(): string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switch (this.course.category)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case 'Core': return '#4caf50';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case 'Elective': return '#ff9800';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case 'Lab': return '#9c27b0';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default: return '#757575';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onEnroll(): void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this.enroll.emit(this.course);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this.notificationService.notify(`Enrollment clicked for: ${this.course.name}`);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onViewDetails(): void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this.viewDetails.emit(this.course.id);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</w:p>
        </w:tc>
      </w:tr>
    </w:tbl>
    <w:p w14:paraId="37955155">
      <w:pPr>
        <w:rPr>
          <w:color w:val="auto"/>
        </w:rPr>
      </w:pPr>
    </w:p>
    <w:p w14:paraId="7813560D">
      <w:pPr>
        <w:rPr>
          <w:color w:val="auto"/>
        </w:rPr>
      </w:pPr>
      <w:r>
        <w:rPr>
          <w:b/>
          <w:color w:val="auto"/>
        </w:rPr>
        <w:t xml:space="preserve">Step </w:t>
      </w:r>
      <w:r>
        <w:rPr>
          <w:rFonts w:hint="default"/>
          <w:b/>
          <w:color w:val="auto"/>
          <w:lang w:val="en-US"/>
        </w:rPr>
        <w:t>2</w:t>
      </w:r>
      <w:r>
        <w:rPr>
          <w:b/>
          <w:color w:val="auto"/>
        </w:rPr>
        <w:t xml:space="preserve">: </w:t>
      </w:r>
      <w:r>
        <w:rPr>
          <w:color w:val="auto"/>
        </w:rPr>
        <w:t>CourseListComponent demonstrates two-way binding with search.</w:t>
      </w:r>
    </w:p>
    <w:p w14:paraId="398A29CA">
      <w:pPr>
        <w:rPr>
          <w:b/>
          <w:bCs/>
          <w:color w:val="auto"/>
          <w:sz w:val="24"/>
          <w:szCs w:val="24"/>
        </w:rPr>
      </w:pPr>
      <w:r>
        <w:rPr>
          <w:b/>
          <w:bCs/>
          <w:i/>
          <w:color w:val="auto"/>
          <w:sz w:val="20"/>
          <w:szCs w:val="24"/>
        </w:rPr>
        <w:t>course-list.component.ts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C398B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F5F5F5"/>
          </w:tcPr>
          <w:p w14:paraId="703CE607">
            <w:pPr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7"/>
              </w:rPr>
              <w:t>import { Component, OnInit } from '@angular/core';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import { ActivatedRoute, Router } from '@angular/router';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import { CourseService } from '../../services/course.service';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import { Course } from '../../models/course.model';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@Component({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selector: 'app-course-list',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template: `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&lt;div class="course-list-container"&gt;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&lt;div class="list-header"&gt;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&lt;h2&gt;All Courses&lt;/h2&gt;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&lt;div class="search-bar"&gt;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&lt;input type="text" [(ngModel)]="searchTerm" (ngModelChange)="onSearch()"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     placeholder="Search courses..." class="search-input" /&gt;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&lt;/div&gt;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&lt;/div&gt;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&lt;div class="filters"&gt;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&lt;button *ngFor="let cat of ['All', 'Core', 'Elective', 'Lab']"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    (click)="filterByCategory(cat)"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    [ngClass]="{'active-filter': selectedCategory === cat}"&gt;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{{ cat }}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&lt;/button&gt;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&lt;/div&gt;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&lt;div class="course-grid" *ngIf="filteredCourses.length &gt; 0; else noCourses"&gt;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&lt;app-course-card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*ngFor="let course of filteredCourses; trackBy: trackByCourseId"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[course]="course"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(enroll)="onEnroll($event)"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(viewDetails)="onViewDetails($event)"&gt;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&lt;/app-course-card&gt;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&lt;/div&gt;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&lt;ng-template #noCourses&gt;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&lt;div class="no-results"&gt;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&lt;p&gt;No courses found matching your criteria.&lt;/p&gt;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&lt;/div&gt;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&lt;/ng-template&gt;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&lt;/div&gt;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`,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styles: [`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.course-list-container { padding: 20px; max-width: 1200px; margin: 0 auto;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.list-header { display: flex; justify-content: space-between; align-items: center; margin-bottom: 20px;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.list-header h2 { color: #333; margin: 0;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.search-input { padding: 10px 16px; border: 1px solid #ddd; border-radius: 6px; font-size: 1rem; width: 300px;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.search-input:focus { outline: none; border-color: #1a237e; box-shadow: 0 0 0 2px rgba(26,35,126,0.2);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.filters { display: flex; gap: 10px; margin-bottom: 20px;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.filters button { padding: 8px 16px; border: 1px solid #ddd; border-radius: 20px; background: white;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cursor: pointer; transition: all 0.3s;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.filters button:hover, .filters button.active-filter { background: #1a237e; color: white; border-color: #1a237e;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.course-grid { display: grid; grid-template-columns: repeat(auto-fill, minmax(320px, 1fr)); gap: 15px;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.no-results { text-align: center; padding: 40px; color: #999;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`]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})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export class CourseListComponent implements OnInit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courses: Course[] = [];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filteredCourses: Course[] = [];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searchTerm = '';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selectedCategory = 'All';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constructor(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private courseService: CourseService,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private route: ActivatedRoute,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private router: Router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) {}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ngOnInit(): void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// Read query params for search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this.route.queryParams.subscribe(params =&gt;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if (params['search'])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this.searchTerm = params['search'];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});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this.courseService.getCourses().subscribe(courses =&gt;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this.courses = courses;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this.applyFilters();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});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onSearch(): void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this.router.navigate([],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queryParams: { search: this.searchTerm || null },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queryParamsHandling: 'merge'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});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this.applyFilters();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filterByCategory(category: string): void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this.selectedCategory = category;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this.applyFilters();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applyFilters(): void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let result = this.courses;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if (this.searchTerm)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const term = this.searchTerm.toLowerCase();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result = result.filter(c =&gt;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c.name.toLowerCase().includes(term) || c.code.toLowerCase().includes(term)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if (this.selectedCategory !== 'All')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result = result.filter(c =&gt; c.category === this.selectedCategory);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this.filteredCourses = result;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trackByCourseId(index: number, course: Course): number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return course.id;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onEnroll(course: Course): void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this.router.navigate(['/enroll'], { queryParams: { courseId: course.id } });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onViewDetails(courseId: number): void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this.router.navigate(['/courses', courseId]);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</w:p>
        </w:tc>
      </w:tr>
    </w:tbl>
    <w:p w14:paraId="69F2B3E4">
      <w:pPr>
        <w:rPr>
          <w:color w:val="auto"/>
        </w:rPr>
      </w:pPr>
    </w:p>
    <w:p w14:paraId="4F8F0CCC">
      <w:pPr>
        <w:rPr>
          <w:color w:val="auto"/>
        </w:rPr>
      </w:pPr>
      <w:r>
        <w:rPr>
          <w:color w:val="auto"/>
        </w:rPr>
        <w:br w:type="page"/>
      </w:r>
    </w:p>
    <w:p w14:paraId="3F9C1687">
      <w:pPr>
        <w:pStyle w:val="2"/>
        <w:rPr>
          <w:color w:val="auto"/>
        </w:rPr>
      </w:pPr>
      <w:r>
        <w:rPr>
          <w:color w:val="auto"/>
        </w:rPr>
        <w:t>Hands-On 3: Directives &amp; Pipes</w:t>
      </w:r>
    </w:p>
    <w:p w14:paraId="5ECA9910">
      <w:pPr>
        <w:rPr>
          <w:color w:val="auto"/>
        </w:rPr>
      </w:pPr>
      <w:r>
        <w:rPr>
          <w:color w:val="auto"/>
        </w:rPr>
        <w:t>Implement structural directives (*ngIf, *ngFor with trackBy, *ngSwitch), attribute directives ([ngClass], [ngStyle]), custom HighlightDirective, and CreditLabelPipe.</w:t>
      </w:r>
    </w:p>
    <w:p w14:paraId="2BFC4BD9">
      <w:pPr>
        <w:rPr>
          <w:color w:val="auto"/>
        </w:rPr>
      </w:pPr>
      <w:r>
        <w:rPr>
          <w:b/>
          <w:color w:val="auto"/>
        </w:rPr>
        <w:t xml:space="preserve">Step </w:t>
      </w:r>
      <w:r>
        <w:rPr>
          <w:rFonts w:hint="default"/>
          <w:b/>
          <w:color w:val="auto"/>
          <w:lang w:val="en-US"/>
        </w:rPr>
        <w:t>1</w:t>
      </w:r>
      <w:r>
        <w:rPr>
          <w:b/>
          <w:color w:val="auto"/>
        </w:rPr>
        <w:t xml:space="preserve">: </w:t>
      </w:r>
      <w:r>
        <w:rPr>
          <w:color w:val="auto"/>
        </w:rPr>
        <w:t>Create custom HighlightDirective (attribute directive).</w:t>
      </w:r>
    </w:p>
    <w:p w14:paraId="09EC2D11">
      <w:pPr>
        <w:rPr>
          <w:color w:val="auto"/>
        </w:rPr>
      </w:pPr>
      <w:r>
        <w:rPr>
          <w:b/>
          <w:color w:val="auto"/>
        </w:rPr>
        <w:t>highlight.directive.ts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58904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F5F5F5"/>
          </w:tcPr>
          <w:p w14:paraId="250B7224">
            <w:pPr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7"/>
              </w:rPr>
              <w:t>import { Directive, ElementRef, HostListener, Input } from '@angular/core';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@Directive({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selector: '[appHighlight]'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})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export class HighlightDirective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@Input() appHighlight = '#e3f2fd';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constructor(private el: ElementRef) {}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@HostListener('mouseenter') onMouseEnter()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this.highlight(this.appHighlight || '#e3f2fd');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@HostListener('mouseleave') onMouseLeave()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this.highlight('');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private highlight(color: string): void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this.el.nativeElement.style.backgroundColor = color;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this.el.nativeElement.style.transition = 'background-color 0.3s ease';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</w:p>
        </w:tc>
      </w:tr>
    </w:tbl>
    <w:p w14:paraId="321C7419">
      <w:pPr>
        <w:rPr>
          <w:color w:val="auto"/>
        </w:rPr>
      </w:pPr>
    </w:p>
    <w:p w14:paraId="50A50FD3">
      <w:pPr>
        <w:rPr>
          <w:color w:val="auto"/>
        </w:rPr>
      </w:pPr>
      <w:r>
        <w:rPr>
          <w:b/>
          <w:color w:val="auto"/>
        </w:rPr>
        <w:t xml:space="preserve">Step 3: </w:t>
      </w:r>
      <w:r>
        <w:rPr>
          <w:color w:val="auto"/>
        </w:rPr>
        <w:t>Create custom CreditLabelPipe.</w:t>
      </w:r>
    </w:p>
    <w:p w14:paraId="5C9D9F5F">
      <w:pPr>
        <w:rPr>
          <w:color w:val="auto"/>
        </w:rPr>
      </w:pPr>
      <w:r>
        <w:rPr>
          <w:b/>
          <w:color w:val="auto"/>
        </w:rPr>
        <w:t>credit-label.pipe.ts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4155C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F5F5F5"/>
          </w:tcPr>
          <w:p w14:paraId="514AB169">
            <w:pPr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7"/>
              </w:rPr>
              <w:t>import { Pipe, PipeTransform } from '@angular/core';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@Pipe({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name: 'creditLabel'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})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export class CreditLabelPipe implements PipeTransform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transform(value: number): string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if (value &lt;= 0) return 'No Credits';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if (value === 1) return '1 Credit';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if (value &lt;= 2) return `${value} Credits (Light)`;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if (value &lt;= 3) return `${value} Credits (Standard)`;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if (value &lt;= 4) return `${value} Credits (Heavy)`;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return `${value} Credits (Intensive)`;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</w:p>
        </w:tc>
      </w:tr>
    </w:tbl>
    <w:p w14:paraId="6CB025FB">
      <w:pPr>
        <w:rPr>
          <w:color w:val="auto"/>
        </w:rPr>
      </w:pPr>
    </w:p>
    <w:p w14:paraId="6B872946">
      <w:pPr>
        <w:rPr>
          <w:color w:val="auto"/>
        </w:rPr>
      </w:pPr>
      <w:r>
        <w:rPr>
          <w:color w:val="auto"/>
        </w:rPr>
        <w:br w:type="page"/>
      </w:r>
    </w:p>
    <w:p w14:paraId="21F9C107">
      <w:pPr>
        <w:pStyle w:val="2"/>
        <w:rPr>
          <w:color w:val="auto"/>
        </w:rPr>
      </w:pPr>
      <w:r>
        <w:rPr>
          <w:color w:val="auto"/>
        </w:rPr>
        <w:t>Hands-On 4: Template-Driven Forms</w:t>
      </w:r>
    </w:p>
    <w:p w14:paraId="17E772E0">
      <w:pPr>
        <w:rPr>
          <w:color w:val="auto"/>
        </w:rPr>
      </w:pPr>
      <w:r>
        <w:rPr>
          <w:color w:val="auto"/>
        </w:rPr>
        <w:t>Create EnrollmentFormComponent with template-driven form validation including required, minlength, email validators with error messages and CSS feedback states.</w:t>
      </w:r>
    </w:p>
    <w:p w14:paraId="4AA09F7A">
      <w:pPr>
        <w:rPr>
          <w:color w:val="auto"/>
        </w:rPr>
      </w:pPr>
      <w:r>
        <w:rPr>
          <w:b/>
          <w:color w:val="auto"/>
        </w:rPr>
        <w:t xml:space="preserve">Step 1: </w:t>
      </w:r>
      <w:r>
        <w:rPr>
          <w:color w:val="auto"/>
        </w:rPr>
        <w:t>Create EnrollmentFormComponent with template-driven validation.</w:t>
      </w:r>
    </w:p>
    <w:p w14:paraId="451D1FDD">
      <w:pPr>
        <w:rPr>
          <w:color w:val="auto"/>
        </w:rPr>
      </w:pPr>
      <w:r>
        <w:rPr>
          <w:b/>
          <w:color w:val="auto"/>
        </w:rPr>
        <w:t>enrollment-form.component.ts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186E9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F5F5F5"/>
          </w:tcPr>
          <w:p w14:paraId="19730CD5">
            <w:pPr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7"/>
              </w:rPr>
              <w:t>import { Component } from '@angular/core';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import { Router } from '@angular/router';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import { EnrollmentService } from '../../services/enrollment.service';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import { Enrollment } from '../../models/student.model';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export interface CanComponentDeactivate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canDeactivate: () =&gt; boolean;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@Component({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selector: 'app-enrollment-form',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template: `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&lt;div class="form-container"&gt;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&lt;h2&gt;Course Enrollment (Template-Driven)&lt;/h2&gt;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&lt;form #enrollForm="ngForm" (ngSubmit)="onSubmit(enrollForm.value)" novalidate&gt;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&lt;div class="form-group" [ngClass]="{'has-error': studentName.invalid &amp;&amp; studentName.touched}"&gt;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&lt;label for="studentName"&gt;Student Name *&lt;/label&gt;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&lt;input type="text" id="studentName" name="studentName"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     [(ngModel)]="enrollment.studentName" required minlength="3"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     #studentName="ngModel" class="form-control" /&gt;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&lt;div class="error-messages" *ngIf="studentName.invalid &amp;&amp; studentName.touched"&gt;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&lt;span *ngIf="studentName.errors?.['required']"&gt;Student name is required.&lt;/span&gt;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&lt;span *ngIf="studentName.errors?.['minlength']"&gt;Name must be at least 3 characters.&lt;/span&gt;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&lt;/div&gt;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&lt;/div&gt;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&lt;div class="form-group" [ngClass]="{'has-error': email.invalid &amp;&amp; email.touched}"&gt;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&lt;label for="email"&gt;Email *&lt;/label&gt;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&lt;input type="email" id="email" name="email"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     [(ngModel)]="enrollment.email" required email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     #email="ngModel" class="form-control" /&gt;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&lt;div class="error-messages" *ngIf="email.invalid &amp;&amp; email.touched"&gt;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&lt;span *ngIf="email.errors?.['required']"&gt;Email is required.&lt;/span&gt;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&lt;span *ngIf="email.errors?.['email']"&gt;Please enter a valid email address.&lt;/span&gt;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&lt;/div&gt;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&lt;/div&gt;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&lt;div class="form-group" [ngClass]="{'has-error': courseId.invalid &amp;&amp; courseId.touched}"&gt;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&lt;label for="courseId"&gt;Course ID *&lt;/label&gt;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&lt;input type="number" id="courseId" name="courseId"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     [(ngModel)]="enrollment.courseId" required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     #courseId="ngModel" class="form-control" /&gt;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&lt;div class="error-messages" *ngIf="courseId.invalid &amp;&amp; courseId.touched"&gt;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&lt;span *ngIf="courseId.errors?.['required']"&gt;Course ID is required.&lt;/span&gt;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&lt;/div&gt;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&lt;/div&gt;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&lt;div class="form-actions"&gt;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&lt;button type="submit" [disabled]="enrollForm.invalid" class="submit-btn"&gt;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Submit Enrollment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&lt;/button&gt;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&lt;button type="button" (click)="onReset(enrollForm)" class="reset-btn"&gt;Reset&lt;/button&gt;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&lt;/div&gt;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&lt;div class="form-status"&gt;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&lt;p&gt;&lt;strong&gt;Form Valid:&lt;/strong&gt; {{ enrollForm.valid }}&lt;/p&gt;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&lt;p&gt;&lt;strong&gt;Form Dirty:&lt;/strong&gt; {{ enrollForm.dirty }}&lt;/p&gt;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&lt;/div&gt;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&lt;/form&gt;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&lt;div class="success-message" *ngIf="submitted"&gt;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✅ Enrollment submitted successfully!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&lt;/div&gt;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&lt;/div&gt;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`,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styles: [`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.form-container { padding: 20px; max-width: 600px; margin: 0 auto;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h2 { color: #1a237e; margin-bottom: 20px;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.form-group { margin-bottom: 20px;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.form-group label { display: block; margin-bottom: 5px; font-weight: bold; color: #333;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.form-control { width: 100%; padding: 10px; border: 2px solid #ddd; border-radius: 6px; font-size: 1rem;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box-sizing: border-box; transition: border-color 0.3s;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.form-control:focus { outline: none; border-color: #1a237e;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.has-error .form-control { border-color: #f44336;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.form-control.ng-valid.ng-touched { border-color: #4caf50;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.form-control.ng-invalid.ng-touched { border-color: #f44336;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.error-messages { color: #f44336; font-size: 0.85rem; margin-top: 4px;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.form-actions { display: flex; gap: 10px; margin-top: 20px;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.submit-btn { background: #1a237e; color: white; border: none; padding: 12px 24px; border-radius: 6px;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cursor: pointer; font-size: 1rem;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.submit-btn:disabled { background: #ccc; cursor: not-allowed;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.submit-btn:hover:not(:disabled) { background: #283593;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.reset-btn { background: transparent; color: #f44336; border: 1px solid #f44336; padding: 12px 24px;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border-radius: 6px; cursor: pointer;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.form-status { margin-top: 20px; padding: 15px; background: #f5f5f5; border-radius: 6px; font-size: 0.9rem;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.success-message { margin-top: 20px; padding: 15px; background: #e8f5e9; color: #2e7d32;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border-radius: 6px; text-align: center;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`]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})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export class EnrollmentFormComponent implements CanComponentDeactivate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enrollment: Enrollment =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studentName: '',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email: '',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courseId: 0,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enrollmentDate: ''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};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submitted = false;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private formDirty = false;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constructor(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private enrollmentService: EnrollmentService,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private router: Router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) {}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onSubmit(formValue: any): void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this.enrollmentService.enrollStudent(this.enrollment).subscribe(result =&gt;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console.log('Enrollment result:', result);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this.submitted = true;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this.formDirty = false;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});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onReset(form: any): void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form.resetForm();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this.submitted = false;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this.formDirty = false;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canDeactivate(): boolean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if (this.formDirty &amp;&amp; !this.submitted)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return confirm('You have unsaved changes. Are you sure you want to leave?');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return true;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</w:p>
        </w:tc>
      </w:tr>
    </w:tbl>
    <w:p w14:paraId="6FFE3009">
      <w:pPr>
        <w:rPr>
          <w:color w:val="auto"/>
        </w:rPr>
      </w:pPr>
    </w:p>
    <w:p w14:paraId="4B1987E4">
      <w:pPr>
        <w:pStyle w:val="2"/>
        <w:rPr>
          <w:color w:val="auto"/>
        </w:rPr>
      </w:pPr>
      <w:r>
        <w:rPr>
          <w:color w:val="auto"/>
        </w:rPr>
        <w:t>Hands-On 5: Reactive Forms</w:t>
      </w:r>
    </w:p>
    <w:p w14:paraId="526301EA">
      <w:pPr>
        <w:rPr>
          <w:color w:val="auto"/>
        </w:rPr>
      </w:pPr>
      <w:r>
        <w:rPr>
          <w:color w:val="auto"/>
        </w:rPr>
        <w:t>Create ReactiveEnrollmentFormComponent with FormBuilder, custom synchronous validator (noCourseCode), async validator (simulateEmailCheck), and dynamic FormArray (additionalCourses).</w:t>
      </w:r>
    </w:p>
    <w:p w14:paraId="7228E375">
      <w:pPr>
        <w:rPr>
          <w:color w:val="auto"/>
        </w:rPr>
      </w:pPr>
      <w:r>
        <w:rPr>
          <w:b/>
          <w:color w:val="auto"/>
        </w:rPr>
        <w:t xml:space="preserve">Step 1: </w:t>
      </w:r>
      <w:r>
        <w:rPr>
          <w:color w:val="auto"/>
        </w:rPr>
        <w:t>Create ReactiveEnrollmentFormComponent with FormBuilder.</w:t>
      </w:r>
    </w:p>
    <w:p w14:paraId="3827E97B">
      <w:pPr>
        <w:rPr>
          <w:color w:val="auto"/>
        </w:rPr>
      </w:pPr>
      <w:r>
        <w:rPr>
          <w:b/>
          <w:color w:val="auto"/>
        </w:rPr>
        <w:t>reactive-enrollment.component.ts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FF4C3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F5F5F5"/>
          </w:tcPr>
          <w:p w14:paraId="4B88454B">
            <w:pPr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7"/>
              </w:rPr>
              <w:t>import { Component, OnInit } from '@angular/core';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import { FormBuilder, FormGroup, FormArray, Validators, AbstractControl, ValidationErrors } from '@angular/forms';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import { Observable, of, timer } from 'rxjs';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import { map, switchMap } from 'rxjs/operators';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import { EnrollmentService } from '../../services/enrollment.service';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import { CanComponentDeactivate } from '../enrollment-form/enrollment-form.component';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@Component({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selector: 'app-reactive-enrollment-form',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template: `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&lt;div class="form-container"&gt;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&lt;h2&gt;Course Enrollment (Reactive Form)&lt;/h2&gt;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&lt;form [formGroup]="enrollForm" (ngSubmit)="onSubmit()"&gt;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&lt;div class="form-group"&gt;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&lt;label for="studentName"&gt;Student Name *&lt;/label&gt;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&lt;input id="studentName" formControlName="studentName" class="form-control"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     [ngClass]="{'invalid': isInvalid('studentName')}" /&gt;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&lt;div class="error-messages" *ngIf="isInvalid('studentName')"&gt;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&lt;span *ngIf="enrollForm.get('studentName')?.errors?.['required']"&gt;Name is required.&lt;/span&gt;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&lt;span *ngIf="enrollForm.get('studentName')?.errors?.['minlength']"&gt;Name must be at least 3 characters.&lt;/span&gt;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&lt;/div&gt;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&lt;/div&gt;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&lt;div class="form-group"&gt;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&lt;label for="email"&gt;Email *&lt;/label&gt;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&lt;input id="email" formControlName="email" class="form-control"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     [ngClass]="{'invalid': isInvalid('email')}" /&gt;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&lt;div class="error-messages" *ngIf="isInvalid('email')"&gt;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&lt;span *ngIf="enrollForm.get('email')?.errors?.['required']"&gt;Email is required.&lt;/span&gt;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&lt;span *ngIf="enrollForm.get('email')?.errors?.['email']"&gt;Invalid email format.&lt;/span&gt;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&lt;span *ngIf="enrollForm.get('email')?.errors?.['emailTaken']"&gt;This email is already registered.&lt;/span&gt;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&lt;/div&gt;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&lt;div class="async-status" *ngIf="enrollForm.get('email')?.pending"&gt;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⏳ Checking email availability...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&lt;/div&gt;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&lt;/div&gt;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&lt;div class="form-group"&gt;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&lt;label for="courseId"&gt;Course ID *&lt;/label&gt;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&lt;input id="courseId" formControlName="courseId" type="number" class="form-control"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     [ngClass]="{'invalid': isInvalid('courseId')}" /&gt;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&lt;div class="error-messages" *ngIf="isInvalid('courseId')"&gt;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&lt;span *ngIf="enrollForm.get('courseId')?.errors?.['required']"&gt;Course ID is required.&lt;/span&gt;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&lt;span *ngIf="enrollForm.get('courseId')?.errors?.['noCourseCode']"&gt;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  Course ID cannot be 0 or negative.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&lt;/span&gt;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&lt;/div&gt;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&lt;/div&gt;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&lt;!-- Dynamic FormArray for additional courses --&gt;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&lt;div class="form-group"&gt;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&lt;label&gt;Additional Courses&lt;/label&gt;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&lt;div formArrayName="additionalCourses"&gt;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&lt;div *ngFor="let course of additionalCourses.controls; let i = index" class="array-item"&gt;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  &lt;input [formControlName]="i" class="form-control" placeholder="Course name" /&gt;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  &lt;button type="button" (click)="removeCourse(i)" class="remove-btn"&gt;✕&lt;/button&gt;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&lt;/div&gt;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&lt;/div&gt;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&lt;button type="button" (click)="addCourse()" class="add-btn"&gt;+ Add Another Course&lt;/button&gt;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&lt;/div&gt;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&lt;div class="form-actions"&gt;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&lt;button type="submit" [disabled]="enrollForm.invalid || enrollForm.pending" class="submit-btn"&gt;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Submit Enrollment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&lt;/button&gt;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&lt;button type="button" (click)="onReset()" class="reset-btn"&gt;Reset&lt;/button&gt;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&lt;/div&gt;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&lt;div class="form-status"&gt;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&lt;p&gt;&lt;strong&gt;Form Valid:&lt;/strong&gt; {{ enrollForm.valid }}&lt;/p&gt;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&lt;p&gt;&lt;strong&gt;Form Pending:&lt;/strong&gt; {{ enrollForm.pending }}&lt;/p&gt;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&lt;p&gt;&lt;strong&gt;Form Value:&lt;/strong&gt;&lt;/p&gt;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&lt;pre&gt;{{ enrollForm.value | json }}&lt;/pre&gt;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&lt;/div&gt;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&lt;/form&gt;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&lt;div class="success-message" *ngIf="submitted"&gt;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✅ Reactive enrollment submitted successfully!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&lt;/div&gt;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&lt;/div&gt;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`,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styles: [`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.form-container { padding: 20px; max-width: 600px; margin: 0 auto;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h2 { color: #1a237e; margin-bottom: 20px;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.form-group { margin-bottom: 20px;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.form-group label { display: block; margin-bottom: 5px; font-weight: bold; color: #333;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.form-control { width: 100%; padding: 10px; border: 2px solid #ddd; border-radius: 6px; font-size: 1rem;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box-sizing: border-box; transition: border-color 0.3s;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.form-control:focus { outline: none; border-color: #1a237e;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.form-control.invalid { border-color: #f44336;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.error-messages { color: #f44336; font-size: 0.85rem; margin-top: 4px;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.async-status { color: #ff9800; font-size: 0.85rem; margin-top: 4px;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.array-item { display: flex; gap: 8px; margin-bottom: 8px;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.array-item .form-control { flex: 1;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.remove-btn { background: #f44336; color: white; border: none; width: 36px; height: 36px; border-radius: 6px;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cursor: pointer; font-size: 1rem; align-self: center;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.add-btn { background: transparent; color: #1a237e; border: 1px dashed #1a237e; padding: 8px 16px;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border-radius: 6px; cursor: pointer; width: 100%; margin-top: 5px;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.form-actions { display: flex; gap: 10px; margin-top: 20px;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.submit-btn { background: #1a237e; color: white; border: none; padding: 12px 24px; border-radius: 6px;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cursor: pointer; font-size: 1rem;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.submit-btn:disabled { background: #ccc; cursor: not-allowed;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.reset-btn { background: transparent; color: #f44336; border: 1px solid #f44336; padding: 12px 24px;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border-radius: 6px; cursor: pointer;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.form-status { margin-top: 20px; padding: 15px; background: #f5f5f5; border-radius: 6px; font-size: 0.9rem;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.form-status pre { background: #e8eaf6; padding: 10px; border-radius: 4px; overflow-x: auto;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.success-message { margin-top: 20px; padding: 15px; background: #e8f5e9; color: #2e7d32;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border-radius: 6px; text-align: center;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`]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})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export class ReactiveEnrollmentFormComponent implements OnInit, CanComponentDeactivate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enrollForm!: FormGroup;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submitted = false;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constructor(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private fb: FormBuilder,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private enrollmentService: EnrollmentService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) {}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ngOnInit(): void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this.enrollForm = this.fb.group({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studentName: ['', [Validators.required, Validators.minLength(3)]],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email: ['', [Validators.required, Validators.email], [this.simulateEmailCheck.bind(this)]],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courseId: [null, [Validators.required, this.noCourseCode]],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additionalCourses: this.fb.array([])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});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// Synchronous custom validator: courseId cannot be 0 or negative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noCourseCode(control: AbstractControl): ValidationErrors | null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const value = control.value;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if (value !== null &amp;&amp; value &lt;= 0)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return { noCourseCode: true };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return null;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// Async validator: simulates checking if email is already registered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simulateEmailCheck(control: AbstractControl): Observable&lt;ValidationErrors | null&gt;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if (!control.value)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return of(null);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return timer(1000).pipe(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switchMap(() =&gt;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// Simulate: test@taken.com is "taken"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if (control.value === 'test@taken.com')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return of({ emailTaken: true });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return of(null);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})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get additionalCourses(): FormArray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return this.enrollForm.get('additionalCourses') as FormArray;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addCourse(): void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this.additionalCourses.push(this.fb.control('', Validators.required));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removeCourse(index: number): void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this.additionalCourses.removeAt(index);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isInvalid(controlName: string): boolean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const control = this.enrollForm.get(controlName);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return !!(control &amp;&amp; control.invalid &amp;&amp; control.touched);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onSubmit(): void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if (this.enrollForm.valid)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const formValue = this.enrollForm.value;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this.enrollmentService.enrollStudent({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studentName: formValue.studentName,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email: formValue.email,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courseId: formValue.courseId,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enrollmentDate: new Date().toISOString(),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additionalCourses: formValue.additionalCourses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}).subscribe(result =&gt;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console.log('Reactive enrollment result:', result);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this.submitted = true;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});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onReset(): void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this.enrollForm.reset();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this.additionalCourses.clear();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this.submitted = false;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canDeactivate(): boolean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if (this.enrollForm.dirty &amp;&amp; !this.submitted)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return confirm('You have unsaved changes. Are you sure you want to leave?');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return true;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</w:p>
        </w:tc>
      </w:tr>
    </w:tbl>
    <w:p w14:paraId="7F51A0BF">
      <w:pPr>
        <w:rPr>
          <w:color w:val="auto"/>
        </w:rPr>
      </w:pPr>
    </w:p>
    <w:p w14:paraId="2B1C44E4">
      <w:pPr>
        <w:rPr>
          <w:color w:val="auto"/>
        </w:rPr>
      </w:pPr>
      <w:r>
        <w:rPr>
          <w:color w:val="auto"/>
        </w:rPr>
        <w:br w:type="page"/>
      </w:r>
    </w:p>
    <w:p w14:paraId="50249A7D">
      <w:pPr>
        <w:pStyle w:val="2"/>
        <w:rPr>
          <w:color w:val="auto"/>
        </w:rPr>
      </w:pPr>
      <w:r>
        <w:rPr>
          <w:color w:val="auto"/>
        </w:rPr>
        <w:t>Hands-On 6: Services &amp; Dependency Injection</w:t>
      </w:r>
    </w:p>
    <w:p w14:paraId="0B2BE7C8">
      <w:pPr>
        <w:rPr>
          <w:color w:val="auto"/>
        </w:rPr>
      </w:pPr>
      <w:r>
        <w:rPr>
          <w:color w:val="auto"/>
        </w:rPr>
        <w:t>Implement singleton CourseService, EnrollmentService with service-to-service DI, and component-scoped NotificationService.</w:t>
      </w:r>
    </w:p>
    <w:p w14:paraId="6057685E">
      <w:pPr>
        <w:rPr>
          <w:color w:val="auto"/>
        </w:rPr>
      </w:pPr>
      <w:r>
        <w:rPr>
          <w:b/>
          <w:color w:val="auto"/>
        </w:rPr>
        <w:t xml:space="preserve">Step 1: </w:t>
      </w:r>
      <w:r>
        <w:rPr>
          <w:color w:val="auto"/>
        </w:rPr>
        <w:t>Create singleton CourseService (providedIn: "root").</w:t>
      </w:r>
    </w:p>
    <w:p w14:paraId="018EE691">
      <w:pPr>
        <w:rPr>
          <w:b/>
          <w:bCs/>
          <w:color w:val="auto"/>
          <w:sz w:val="24"/>
          <w:szCs w:val="24"/>
        </w:rPr>
      </w:pPr>
      <w:r>
        <w:rPr>
          <w:b/>
          <w:bCs/>
          <w:i/>
          <w:color w:val="auto"/>
          <w:sz w:val="20"/>
          <w:szCs w:val="24"/>
        </w:rPr>
        <w:t>course.service.ts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B7E1F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F5F5F5"/>
          </w:tcPr>
          <w:p w14:paraId="696D8E17">
            <w:pPr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7"/>
              </w:rPr>
              <w:t>import { Injectable } from '@angular/core';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import { HttpClient } from '@angular/common/http';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import { Observable, of } from 'rxjs';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import { map, catchError, tap, retry } from 'rxjs/operators';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import { Course } from '../models/course.model';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@Injectable({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providedIn: 'root'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})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export class CourseService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private apiUrl = 'http://localhost:3000/courses';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private coursesCache: Course[] = [];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// Fallback data when json-server is not running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private fallbackCourses: Course[] = [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{ id: 1, name: 'Introduction to Angular', code: 'ANG101', credits: 3, instructor: 'Dr. Smith', description: 'Learn the basics of Angular framework including components, modules, and data binding.', category: 'Core', isAvailable: true },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{ id: 2, name: 'Advanced TypeScript', code: 'TS201', credits: 4, instructor: 'Prof. Johnson', description: 'Deep dive into TypeScript generics, decorators, and advanced type system features.', category: 'Core', isAvailable: true },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{ id: 3, name: 'RxJS &amp; Reactive Programming', code: 'RX301', credits: 3, instructor: 'Dr. Williams', description: 'Master reactive programming patterns with RxJS observables and operators.', category: 'Elective', isAvailable: true },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{ id: 4, name: 'Web Development Lab', code: 'WEB101L', credits: 2, instructor: 'Dr. Brown', description: 'Hands-on lab for building full-stack web applications.', category: 'Lab', isAvailable: true },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{ id: 5, name: 'NgRx State Management', code: 'NGR401', credits: 3, instructor: 'Prof. Davis', description: 'Learn centralized state management with NgRx store, effects, and selectors.', category: 'Elective', isAvailable: false },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{ id: 6, name: 'Unit Testing with Jasmine', code: 'TEST201', credits: 2, instructor: 'Dr. Wilson', description: 'Write robust unit tests using Jasmine and Karma in Angular.', category: 'Lab', isAvailable: true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];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constructor(private http: HttpClient)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console.log('CourseService instantiated (singleton)');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getCourses(): Observable&lt;Course[]&gt;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return this.http.get&lt;Course[]&gt;(this.apiUrl).pipe(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retry(1),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tap(courses =&gt;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this.coursesCache = courses;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console.log('Courses fetched from API:', courses.length);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}),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catchError(error =&gt;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console.warn('API unavailable, using fallback data:', error.message);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return of(this.fallbackCourses);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})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getCourseById(id: number): Observable&lt;Course | undefined&gt;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return this.http.get&lt;Course&gt;(`${this.apiUrl}/${id}`).pipe(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retry(1),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catchError(() =&gt;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const course = this.fallbackCourses.find(c =&gt; c.id === id);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return of(course);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})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searchCourses(term: string): Observable&lt;Course[]&gt;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return this.getCourses().pipe(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map(courses =&gt; courses.filter(c =&gt;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c.name.toLowerCase().includes(term.toLowerCase()) ||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c.code.toLowerCase().includes(term.toLowerCase())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))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addCourse(course: Course): Observable&lt;Course&gt;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return this.http.post&lt;Course&gt;(this.apiUrl, course).pipe(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tap(newCourse =&gt; console.log('Course added:', newCourse.name)),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catchError(error =&gt;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console.error('Failed to add course:', error);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throw error;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})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updateCourse(course: Course): Observable&lt;Course&gt;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return this.http.put&lt;Course&gt;(`${this.apiUrl}/${course.id}`, course).pipe(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tap(updated =&gt; console.log('Course updated:', updated.name)),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catchError(error =&gt;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console.error('Failed to update course:', error);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throw error;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})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deleteCourse(id: number): Observable&lt;void&gt;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return this.http.delete&lt;void&gt;(`${this.apiUrl}/${id}`).pipe(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tap(() =&gt; console.log('Course deleted:', id)),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catchError(error =&gt;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console.error('Failed to delete course:', error);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throw error;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})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</w:p>
        </w:tc>
      </w:tr>
    </w:tbl>
    <w:p w14:paraId="70CBA0D2">
      <w:pPr>
        <w:rPr>
          <w:color w:val="auto"/>
        </w:rPr>
      </w:pPr>
    </w:p>
    <w:p w14:paraId="1BD9F03C">
      <w:pPr>
        <w:rPr>
          <w:color w:val="auto"/>
        </w:rPr>
      </w:pPr>
      <w:r>
        <w:rPr>
          <w:b/>
          <w:color w:val="auto"/>
        </w:rPr>
        <w:t xml:space="preserve">Step 2: </w:t>
      </w:r>
      <w:r>
        <w:rPr>
          <w:color w:val="auto"/>
        </w:rPr>
        <w:t>Create EnrollmentService with service-to-service DI.</w:t>
      </w:r>
    </w:p>
    <w:p w14:paraId="2D86BF69">
      <w:pPr>
        <w:rPr>
          <w:color w:val="auto"/>
        </w:rPr>
      </w:pPr>
      <w:r>
        <w:rPr>
          <w:b/>
          <w:color w:val="auto"/>
        </w:rPr>
        <w:t>enrollment.service.ts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1D1E2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F5F5F5"/>
          </w:tcPr>
          <w:p w14:paraId="74BF6910">
            <w:pPr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7"/>
              </w:rPr>
              <w:t>import { Injectable } from '@angular/core';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import { HttpClient } from '@angular/common/http';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import { Observable, of } from 'rxjs';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import { map, catchError, tap, switchMap } from 'rxjs/operators';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import { CourseService } from './course.service';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import { Enrollment } from '../models/student.model';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@Injectable({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providedIn: 'root'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})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export class EnrollmentService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private apiUrl = 'http://localhost:3000/enrollments';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constructor(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private http: HttpClient,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private courseService: CourseService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)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console.log('EnrollmentService instantiated (uses CourseService DI)');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getEnrollments(): Observable&lt;Enrollment[]&gt;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return this.http.get&lt;Enrollment[]&gt;(this.apiUrl).pipe(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catchError(() =&gt; of([]))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enrollStudent(enrollment: Enrollment): Observable&lt;Enrollment&gt;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return this.courseService.getCourseById(enrollment.courseId).pipe(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switchMap(course =&gt;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const enrichedEnrollment: Enrollment =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...enrollment,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courseName: course?.name || 'Unknown Course',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enrollmentDate: new Date().toISOString()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};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return this.http.post&lt;Enrollment&gt;(this.apiUrl, enrichedEnrollment).pipe(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tap(e =&gt; console.log('Student enrolled:', e.studentName, 'in', e.courseName)),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catchError(() =&gt;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console.warn('API unavailable, returning local enrollment');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return of(enrichedEnrollment);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})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})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getEnrollmentsByStudent(email: string): Observable&lt;Enrollment[]&gt;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return this.getEnrollments().pipe(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map(enrollments =&gt; enrollments.filter(e =&gt; e.email === email))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</w:p>
        </w:tc>
      </w:tr>
    </w:tbl>
    <w:p w14:paraId="130327AB">
      <w:pPr>
        <w:rPr>
          <w:color w:val="auto"/>
        </w:rPr>
      </w:pPr>
    </w:p>
    <w:p w14:paraId="05EA42B1">
      <w:pPr>
        <w:rPr>
          <w:color w:val="auto"/>
        </w:rPr>
      </w:pPr>
      <w:r>
        <w:rPr>
          <w:b/>
          <w:color w:val="auto"/>
        </w:rPr>
        <w:t xml:space="preserve">Step 3: </w:t>
      </w:r>
      <w:r>
        <w:rPr>
          <w:color w:val="auto"/>
        </w:rPr>
        <w:t>Create component-scoped NotificationService.</w:t>
      </w:r>
    </w:p>
    <w:p w14:paraId="0384CC93">
      <w:pPr>
        <w:rPr>
          <w:color w:val="auto"/>
        </w:rPr>
      </w:pPr>
      <w:r>
        <w:rPr>
          <w:b/>
          <w:color w:val="auto"/>
        </w:rPr>
        <w:t>notification.service.ts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D9280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F5F5F5"/>
          </w:tcPr>
          <w:p w14:paraId="200F8990">
            <w:pPr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7"/>
              </w:rPr>
              <w:t>import { Injectable } from '@angular/core';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@Injectable() // NOT providedIn: 'root' — component-scoped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export class NotificationService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private notifications: string[] = [];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private instanceId = Math.random().toString(36).substring(7);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constructor()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console.log(`NotificationService instance created: ${this.instanceId}`);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notify(message: string): void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this.notifications.push(message);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console.log(`[${this.instanceId}] Notification: ${message}`);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getNotifications(): string[]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return [...this.notifications];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clearNotifications(): void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this.notifications = [];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getInstanceId(): string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return this.instanceId;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</w:p>
        </w:tc>
      </w:tr>
    </w:tbl>
    <w:p w14:paraId="1A85DBEF">
      <w:pPr>
        <w:rPr>
          <w:color w:val="auto"/>
        </w:rPr>
      </w:pPr>
    </w:p>
    <w:p w14:paraId="5F6629EB">
      <w:pPr>
        <w:rPr>
          <w:color w:val="auto"/>
        </w:rPr>
      </w:pPr>
      <w:r>
        <w:rPr>
          <w:color w:val="auto"/>
        </w:rPr>
        <w:br w:type="page"/>
      </w:r>
    </w:p>
    <w:p w14:paraId="2784BD9D">
      <w:pPr>
        <w:pStyle w:val="2"/>
        <w:rPr>
          <w:color w:val="auto"/>
        </w:rPr>
      </w:pPr>
      <w:r>
        <w:rPr>
          <w:color w:val="auto"/>
        </w:rPr>
        <w:t>Hands-On 7: Routing &amp; Guards</w:t>
      </w:r>
    </w:p>
    <w:p w14:paraId="02722E68">
      <w:pPr>
        <w:rPr>
          <w:color w:val="auto"/>
        </w:rPr>
      </w:pPr>
      <w:r>
        <w:rPr>
          <w:color w:val="auto"/>
        </w:rPr>
        <w:t>Configure Angular routing with route parameters (:id), query parameters (?search=), nested routes, AuthGuard (CanActivate), UnsavedChangesGuard (CanDeactivate), and lazy-loaded AdminModule.</w:t>
      </w:r>
    </w:p>
    <w:p w14:paraId="757550F2">
      <w:pPr>
        <w:rPr>
          <w:color w:val="auto"/>
        </w:rPr>
      </w:pPr>
      <w:r>
        <w:rPr>
          <w:b/>
          <w:color w:val="auto"/>
        </w:rPr>
        <w:t xml:space="preserve">Step 1: </w:t>
      </w:r>
      <w:r>
        <w:rPr>
          <w:color w:val="auto"/>
        </w:rPr>
        <w:t>Configure app-routing.module.ts with all routes.</w:t>
      </w:r>
    </w:p>
    <w:p w14:paraId="1EC4E304">
      <w:pPr>
        <w:rPr>
          <w:b/>
          <w:bCs/>
          <w:color w:val="auto"/>
          <w:sz w:val="28"/>
          <w:szCs w:val="28"/>
        </w:rPr>
      </w:pPr>
      <w:r>
        <w:rPr>
          <w:b/>
          <w:bCs/>
          <w:i/>
          <w:color w:val="auto"/>
          <w:sz w:val="21"/>
          <w:szCs w:val="28"/>
        </w:rPr>
        <w:t>app-routing.module.ts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39839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F5F5F5"/>
          </w:tcPr>
          <w:p w14:paraId="5E636DDE">
            <w:pPr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7"/>
              </w:rPr>
              <w:t>import { NgModule } from '@angular/core';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import { RouterModule, Routes } from '@angular/router';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import { HomeComponent } from './pages/home/home.component';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import { CourseListComponent } from './pages/course-list/course-list.component';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import { CourseDetailComponent } from './pages/course-detail/course-detail.component';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import { StudentProfileComponent } from './pages/student-profile/student-profile.component';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import { EnrollmentFormComponent } from './pages/enrollment-form/enrollment-form.component';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import { ReactiveEnrollmentFormComponent } from './pages/reactive-enrollment/reactive-enrollment.component';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import { AuthGuard } from './guards/auth.guard';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import { UnsavedChangesGuard } from './guards/unsaved-changes.guard';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const routes: Routes = [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{ path: '', component: HomeComponent },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{ path: 'courses', component: CourseListComponent },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{ path: 'courses/:id', component: CourseDetailComponent },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path: 'profile/:id',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component: StudentProfileComponent,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canActivate: [AuthGuard]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},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path: 'enroll',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component: EnrollmentFormComponent,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canActivate: [AuthGuard],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canDeactivate: [UnsavedChangesGuard]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},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path: 'enroll-reactive',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component: ReactiveEnrollmentFormComponent,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canActivate: [AuthGuard],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canDeactivate: [UnsavedChangesGuard]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},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path: 'admin',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loadChildren: () =&gt; import('./admin/admin.module').then(m =&gt; m.AdminModule)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},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{ path: '**', redirectTo: ''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];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@NgModule({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imports: [RouterModule.forRoot(routes)],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exports: [RouterModule]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})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export class AppRoutingModule {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</w:p>
        </w:tc>
      </w:tr>
    </w:tbl>
    <w:p w14:paraId="095463F7">
      <w:pPr>
        <w:rPr>
          <w:color w:val="auto"/>
        </w:rPr>
      </w:pPr>
    </w:p>
    <w:p w14:paraId="70E52E44">
      <w:pPr>
        <w:rPr>
          <w:color w:val="auto"/>
        </w:rPr>
      </w:pPr>
      <w:r>
        <w:rPr>
          <w:b/>
          <w:color w:val="auto"/>
        </w:rPr>
        <w:t xml:space="preserve">Step 2: </w:t>
      </w:r>
      <w:r>
        <w:rPr>
          <w:color w:val="auto"/>
        </w:rPr>
        <w:t>Create AuthGuard (CanActivate).</w:t>
      </w:r>
    </w:p>
    <w:p w14:paraId="6D833F58">
      <w:pPr>
        <w:rPr>
          <w:b/>
          <w:bCs/>
          <w:color w:val="auto"/>
          <w:sz w:val="24"/>
          <w:szCs w:val="24"/>
        </w:rPr>
      </w:pPr>
      <w:r>
        <w:rPr>
          <w:b/>
          <w:bCs/>
          <w:i/>
          <w:color w:val="auto"/>
          <w:sz w:val="20"/>
          <w:szCs w:val="24"/>
        </w:rPr>
        <w:t>auth.guard.ts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97628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F5F5F5"/>
          </w:tcPr>
          <w:p w14:paraId="4F06E091">
            <w:pPr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7"/>
              </w:rPr>
              <w:t>import { Injectable } from '@angular/core';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import { CanActivate, ActivatedRouteSnapshot, RouterStateSnapshot, Router, UrlTree } from '@angular/router';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import { Observable } from 'rxjs';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@Injectable({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providedIn: 'root'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})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export class AuthGuard implements CanActivate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private isAuthenticated = true; // Simulated auth state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constructor(private router: Router) {}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canActivate(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route: ActivatedRouteSnapshot,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state: RouterStateSnapshot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): Observable&lt;boolean | UrlTree&gt; | Promise&lt;boolean | UrlTree&gt; | boolean | UrlTree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if (this.isAuthenticated)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console.log('AuthGuard: Access granted to', state.url);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return true;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console.log('AuthGuard: Access denied, redirecting to home');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return this.router.createUrlTree(['/']);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</w:p>
        </w:tc>
      </w:tr>
    </w:tbl>
    <w:p w14:paraId="060A6902">
      <w:pPr>
        <w:rPr>
          <w:color w:val="auto"/>
        </w:rPr>
      </w:pPr>
    </w:p>
    <w:p w14:paraId="3029A62A">
      <w:pPr>
        <w:rPr>
          <w:color w:val="auto"/>
        </w:rPr>
      </w:pPr>
      <w:r>
        <w:rPr>
          <w:b/>
          <w:color w:val="auto"/>
        </w:rPr>
        <w:t xml:space="preserve">Step 3: </w:t>
      </w:r>
      <w:r>
        <w:rPr>
          <w:color w:val="auto"/>
        </w:rPr>
        <w:t>Create UnsavedChangesGuard (CanDeactivate).</w:t>
      </w:r>
    </w:p>
    <w:p w14:paraId="76FB8808">
      <w:pPr>
        <w:rPr>
          <w:b/>
          <w:bCs/>
          <w:color w:val="auto"/>
          <w:sz w:val="24"/>
          <w:szCs w:val="24"/>
        </w:rPr>
      </w:pPr>
      <w:r>
        <w:rPr>
          <w:b/>
          <w:bCs/>
          <w:i/>
          <w:color w:val="auto"/>
          <w:sz w:val="20"/>
          <w:szCs w:val="24"/>
        </w:rPr>
        <w:t>unsaved-changes.guard.ts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10E9C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F5F5F5"/>
          </w:tcPr>
          <w:p w14:paraId="220C6979">
            <w:pPr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7"/>
              </w:rPr>
              <w:t>import { Injectable } from '@angular/core';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import { CanDeactivate } from '@angular/router';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import { CanComponentDeactivate } from '../pages/enrollment-form/enrollment-form.component';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@Injectable({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providedIn: 'root'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})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export class UnsavedChangesGuard implements CanDeactivate&lt;CanComponentDeactivate&gt;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canDeactivate(component: CanComponentDeactivate): boolean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if (component.canDeactivate)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return component.canDeactivate();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return true;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</w:p>
        </w:tc>
      </w:tr>
    </w:tbl>
    <w:p w14:paraId="773E5991">
      <w:pPr>
        <w:rPr>
          <w:color w:val="auto"/>
        </w:rPr>
      </w:pPr>
    </w:p>
    <w:p w14:paraId="48BE3890">
      <w:pPr>
        <w:rPr>
          <w:color w:val="auto"/>
        </w:rPr>
      </w:pPr>
      <w:r>
        <w:rPr>
          <w:b/>
          <w:color w:val="auto"/>
        </w:rPr>
        <w:t xml:space="preserve">Step 4: </w:t>
      </w:r>
      <w:r>
        <w:rPr>
          <w:color w:val="auto"/>
        </w:rPr>
        <w:t>Create lazy-loaded AdminModule.</w:t>
      </w:r>
    </w:p>
    <w:p w14:paraId="4F418E61">
      <w:pPr>
        <w:rPr>
          <w:b/>
          <w:bCs/>
          <w:color w:val="auto"/>
          <w:sz w:val="28"/>
          <w:szCs w:val="28"/>
        </w:rPr>
      </w:pPr>
      <w:r>
        <w:rPr>
          <w:b/>
          <w:bCs/>
          <w:i/>
          <w:color w:val="auto"/>
          <w:sz w:val="21"/>
          <w:szCs w:val="28"/>
        </w:rPr>
        <w:t>admin.module.ts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F6712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F5F5F5"/>
          </w:tcPr>
          <w:p w14:paraId="41D1AF34">
            <w:pPr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7"/>
              </w:rPr>
              <w:t>import { NgModule } from '@angular/core';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import { CommonModule } from '@angular/common';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import { RouterModule, Routes } from '@angular/router';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import { AdminDashboardComponent } from './admin-dashboard.component';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const routes: Routes = [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{ path: '', component: AdminDashboardComponent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];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@NgModule({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declarations: [AdminDashboardComponent],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imports: [CommonModule, RouterModule.forChild(routes)]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})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export class AdminModule {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</w:p>
        </w:tc>
      </w:tr>
    </w:tbl>
    <w:p w14:paraId="4EB789D1">
      <w:pPr>
        <w:rPr>
          <w:color w:val="auto"/>
        </w:rPr>
      </w:pPr>
    </w:p>
    <w:p w14:paraId="75C0126E">
      <w:pPr>
        <w:rPr>
          <w:color w:val="auto"/>
        </w:rPr>
      </w:pPr>
      <w:r>
        <w:rPr>
          <w:i/>
          <w:color w:val="auto"/>
          <w:sz w:val="18"/>
        </w:rPr>
        <w:t>📄 TypeScript - admin-dashboard.component.ts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5EC28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F5F5F5"/>
          </w:tcPr>
          <w:p w14:paraId="4593D701">
            <w:pPr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7"/>
              </w:rPr>
              <w:t>import { Component } from '@angular/core';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@Component({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selector: 'app-admin-dashboard',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template: `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&lt;div class="admin-container"&gt;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&lt;h2&gt;Admin Dashboard&lt;/h2&gt;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&lt;p&gt;This module was lazy-loaded!&lt;/p&gt;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&lt;div class="admin-cards"&gt;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&lt;div class="admin-card"&gt;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&lt;h3&gt;📊 Course Management&lt;/h3&gt;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&lt;p&gt;Manage all courses in the system.&lt;/p&gt;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&lt;/div&gt;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&lt;div class="admin-card"&gt;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&lt;h3&gt;👥 Student Management&lt;/h3&gt;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&lt;p&gt;View and manage student records.&lt;/p&gt;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&lt;/div&gt;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&lt;div class="admin-card"&gt;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&lt;h3&gt;📝 Enrollment Reports&lt;/h3&gt;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&lt;p&gt;Generate enrollment statistics.&lt;/p&gt;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&lt;/div&gt;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&lt;/div&gt;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&lt;/div&gt;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`,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styles: [`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.admin-container { padding: 20px; max-width: 1000px; margin: 0 auto;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h2 { color: #1a237e;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.admin-cards { display: grid; grid-template-columns: repeat(3, 1fr); gap: 20px; margin-top: 20px;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.admin-card { background: white; padding: 20px; border-radius: 8px; box-shadow: 0 2px 8px rgba(0,0,0,0.1);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.admin-card h3 { margin: 0 0 8px;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.admin-card p { color: #666; margin: 0;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`]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})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export class AdminDashboardComponent {}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</w:p>
        </w:tc>
      </w:tr>
    </w:tbl>
    <w:p w14:paraId="6AF29979">
      <w:pPr>
        <w:rPr>
          <w:color w:val="auto"/>
        </w:rPr>
      </w:pPr>
    </w:p>
    <w:p w14:paraId="404ED046">
      <w:pPr>
        <w:rPr>
          <w:color w:val="auto"/>
        </w:rPr>
      </w:pPr>
      <w:r>
        <w:rPr>
          <w:color w:val="auto"/>
        </w:rPr>
        <w:br w:type="page"/>
      </w:r>
    </w:p>
    <w:p w14:paraId="18FA32B2">
      <w:pPr>
        <w:pStyle w:val="2"/>
        <w:rPr>
          <w:color w:val="auto"/>
        </w:rPr>
      </w:pPr>
      <w:r>
        <w:rPr>
          <w:color w:val="auto"/>
        </w:rPr>
        <w:t>Hands-On 8: HttpClient &amp; Interceptors</w:t>
      </w:r>
    </w:p>
    <w:p w14:paraId="7640492C">
      <w:pPr>
        <w:rPr>
          <w:color w:val="auto"/>
        </w:rPr>
      </w:pPr>
      <w:r>
        <w:rPr>
          <w:color w:val="auto"/>
        </w:rPr>
        <w:t>Integrate HttpClient with json-server mock REST API. Implement RxJS operators (map, catchError, tap, retry, switchMap) and HTTP Interceptors (AuthInterceptor, ErrorHandlerInterceptor, LoadingInterceptor).</w:t>
      </w:r>
    </w:p>
    <w:p w14:paraId="49A94092">
      <w:pPr>
        <w:rPr>
          <w:color w:val="auto"/>
        </w:rPr>
      </w:pPr>
      <w:r>
        <w:rPr>
          <w:b/>
          <w:color w:val="auto"/>
        </w:rPr>
        <w:t xml:space="preserve">Step 1: </w:t>
      </w:r>
      <w:r>
        <w:rPr>
          <w:color w:val="auto"/>
        </w:rPr>
        <w:t>Set up json-server mock API with db.json.</w:t>
      </w:r>
    </w:p>
    <w:p w14:paraId="23E52C77">
      <w:pPr>
        <w:rPr>
          <w:b/>
          <w:bCs/>
          <w:color w:val="auto"/>
          <w:sz w:val="24"/>
          <w:szCs w:val="24"/>
        </w:rPr>
      </w:pPr>
      <w:r>
        <w:rPr>
          <w:b/>
          <w:bCs/>
          <w:i/>
          <w:color w:val="auto"/>
          <w:sz w:val="20"/>
          <w:szCs w:val="24"/>
        </w:rPr>
        <w:t>db.json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205C4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F5F5F5"/>
          </w:tcPr>
          <w:p w14:paraId="4F9C2E65">
            <w:pPr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7"/>
              </w:rPr>
              <w:t>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"courses": [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{ "id": 1, "name": "Introduction to Angular", "code": "ANG101", "credits": 3, "instructor": "Dr. Smith", "description": "Learn the basics of Angular framework including components, modules, and data binding.", "category": "Core", "isAvailable": true },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{ "id": 2, "name": "Advanced TypeScript", "code": "TS201", "credits": 4, "instructor": "Prof. Johnson", "description": "Deep dive into TypeScript generics, decorators, and advanced type system features.", "category": "Core", "isAvailable": true },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{ "id": 3, "name": "RxJS &amp; Reactive Programming", "code": "RX301", "credits": 3, "instructor": "Dr. Williams", "description": "Master reactive programming patterns with RxJS observables and operators.", "category": "Elective", "isAvailable": true },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{ "id": 4, "name": "Web Development Lab", "code": "WEB101L", "credits": 2, "instructor": "Dr. Brown", "description": "Hands-on lab for building full-stack web applications.", "category": "Lab", "isAvailable": true },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{ "id": 5, "name": "NgRx State Management", "code": "NGR401", "credits": 3, "instructor": "Prof. Davis", "description": "Learn centralized state management with NgRx store, effects, and selectors.", "category": "Elective", "isAvailable": false },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{ "id": 6, "name": "Unit Testing with Jasmine", "code": "TEST201", "credits": 2, "instructor": "Dr. Wilson", "description": "Write robust unit tests using Jasmine and Karma in Angular.", "category": "Lab", "isAvailable": true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],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"enrollments": [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{ "id": 1, "studentName": "John Doe", "email": "john@university.edu", "courseId": 1, "courseName": "Introduction to Angular", "enrollmentDate": "2024-01-15T00:00:00Z"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]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</w:p>
        </w:tc>
      </w:tr>
    </w:tbl>
    <w:p w14:paraId="0F7F04E5">
      <w:pPr>
        <w:rPr>
          <w:color w:val="auto"/>
        </w:rPr>
      </w:pPr>
    </w:p>
    <w:p w14:paraId="6E1290E3">
      <w:pPr>
        <w:rPr>
          <w:color w:val="auto"/>
        </w:rPr>
      </w:pPr>
      <w:r>
        <w:rPr>
          <w:b/>
          <w:color w:val="auto"/>
        </w:rPr>
        <w:t xml:space="preserve">Step </w:t>
      </w:r>
      <w:r>
        <w:rPr>
          <w:rFonts w:hint="default"/>
          <w:b/>
          <w:color w:val="auto"/>
          <w:lang w:val="en-US"/>
        </w:rPr>
        <w:t>2</w:t>
      </w:r>
      <w:r>
        <w:rPr>
          <w:b/>
          <w:color w:val="auto"/>
        </w:rPr>
        <w:t xml:space="preserve">: </w:t>
      </w:r>
      <w:r>
        <w:rPr>
          <w:color w:val="auto"/>
        </w:rPr>
        <w:t>Create AuthInterceptor.</w:t>
      </w:r>
    </w:p>
    <w:p w14:paraId="3A5284FC">
      <w:pPr>
        <w:rPr>
          <w:b/>
          <w:bCs/>
          <w:color w:val="auto"/>
          <w:sz w:val="24"/>
          <w:szCs w:val="24"/>
        </w:rPr>
      </w:pPr>
      <w:r>
        <w:rPr>
          <w:b/>
          <w:bCs/>
          <w:i/>
          <w:color w:val="auto"/>
          <w:sz w:val="20"/>
          <w:szCs w:val="24"/>
        </w:rPr>
        <w:t>auth.interceptor.ts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6E719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F5F5F5"/>
          </w:tcPr>
          <w:p w14:paraId="64369407">
            <w:pPr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7"/>
              </w:rPr>
              <w:t>import { Injectable } from '@angular/core';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import { HttpInterceptor, HttpRequest, HttpHandler, HttpEvent } from '@angular/common/http';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import { Observable } from 'rxjs';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@Injectable()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export class AuthInterceptor implements HttpInterceptor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intercept(req: HttpRequest&lt;any&gt;, next: HttpHandler): Observable&lt;HttpEvent&lt;any&gt;&gt;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// Simulate adding an auth token to all outgoing requests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const token = 'simulated-jwt-token-12345';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const authReq = req.clone({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setHeaders: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Authorization: `Bearer ${token}`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});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console.log('AuthInterceptor: Token attached to', req.url);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return next.handle(authReq);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</w:p>
        </w:tc>
      </w:tr>
    </w:tbl>
    <w:p w14:paraId="1874D115">
      <w:pPr>
        <w:rPr>
          <w:color w:val="auto"/>
        </w:rPr>
      </w:pPr>
    </w:p>
    <w:p w14:paraId="6BDB641C">
      <w:pPr>
        <w:rPr>
          <w:color w:val="auto"/>
        </w:rPr>
      </w:pPr>
      <w:r>
        <w:rPr>
          <w:b/>
          <w:color w:val="auto"/>
        </w:rPr>
        <w:t xml:space="preserve">Step 4: </w:t>
      </w:r>
      <w:r>
        <w:rPr>
          <w:color w:val="auto"/>
        </w:rPr>
        <w:t>Create ErrorHandlerInterceptor.</w:t>
      </w:r>
    </w:p>
    <w:p w14:paraId="4546E41C">
      <w:pPr>
        <w:rPr>
          <w:b/>
          <w:bCs/>
          <w:color w:val="auto"/>
          <w:sz w:val="24"/>
          <w:szCs w:val="24"/>
        </w:rPr>
      </w:pPr>
      <w:r>
        <w:rPr>
          <w:b/>
          <w:bCs/>
          <w:i/>
          <w:color w:val="auto"/>
          <w:sz w:val="20"/>
          <w:szCs w:val="24"/>
        </w:rPr>
        <w:t>error-handler.interceptor.ts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13F2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F5F5F5"/>
          </w:tcPr>
          <w:p w14:paraId="41FEB5EA">
            <w:pPr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7"/>
              </w:rPr>
              <w:t>import { Injectable } from '@angular/core';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import { HttpInterceptor, HttpRequest, HttpHandler, HttpEvent, HttpErrorResponse } from '@angular/common/http';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import { Observable, throwError } from 'rxjs';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import { catchError } from 'rxjs/operators';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@Injectable()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export class ErrorHandlerInterceptor implements HttpInterceptor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intercept(req: HttpRequest&lt;any&gt;, next: HttpHandler): Observable&lt;HttpEvent&lt;any&gt;&gt;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return next.handle(req).pipe(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catchError((error: HttpErrorResponse) =&gt;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let errorMessage = 'An unknown error occurred';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if (error.error instanceof ErrorEvent)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// Client-side error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errorMessage = `Client Error: ${error.error.message}`;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} else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// Server-side error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errorMessage = `Server Error: ${error.status} - ${error.message}`;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console.error('ErrorHandlerInterceptor:', errorMessage);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return throwError(() =&gt; new Error(errorMessage));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})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</w:p>
        </w:tc>
      </w:tr>
    </w:tbl>
    <w:p w14:paraId="690DF005">
      <w:pPr>
        <w:rPr>
          <w:color w:val="auto"/>
        </w:rPr>
      </w:pPr>
    </w:p>
    <w:p w14:paraId="3A2B7C6B">
      <w:pPr>
        <w:rPr>
          <w:color w:val="auto"/>
        </w:rPr>
      </w:pPr>
      <w:r>
        <w:rPr>
          <w:b/>
          <w:color w:val="auto"/>
        </w:rPr>
        <w:t xml:space="preserve">Step 5: </w:t>
      </w:r>
      <w:r>
        <w:rPr>
          <w:color w:val="auto"/>
        </w:rPr>
        <w:t>Create LoadingInterceptor.</w:t>
      </w:r>
    </w:p>
    <w:p w14:paraId="42EADD35">
      <w:pPr>
        <w:rPr>
          <w:b/>
          <w:bCs/>
          <w:color w:val="auto"/>
          <w:sz w:val="24"/>
          <w:szCs w:val="24"/>
        </w:rPr>
      </w:pPr>
      <w:r>
        <w:rPr>
          <w:b/>
          <w:bCs/>
          <w:i/>
          <w:color w:val="auto"/>
          <w:sz w:val="20"/>
          <w:szCs w:val="24"/>
        </w:rPr>
        <w:t>loading.interceptor.ts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657C0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F5F5F5"/>
          </w:tcPr>
          <w:p w14:paraId="5FA18552">
            <w:pPr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7"/>
              </w:rPr>
              <w:t>import { Injectable } from '@angular/core';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import { HttpInterceptor, HttpRequest, HttpHandler, HttpEvent } from '@angular/common/http';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import { Observable } from 'rxjs';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import { finalize } from 'rxjs/operators';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@Injectable()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export class LoadingInterceptor implements HttpInterceptor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private activeRequests = 0;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intercept(req: HttpRequest&lt;any&gt;, next: HttpHandler): Observable&lt;HttpEvent&lt;any&gt;&gt;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this.activeRequests++;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console.log(`LoadingInterceptor: Request started (${this.activeRequests} active)`, req.url);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return next.handle(req).pipe(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finalize(() =&gt;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this.activeRequests--;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console.log(`LoadingInterceptor: Request finished (${this.activeRequests} active)`, req.url);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})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</w:p>
        </w:tc>
      </w:tr>
    </w:tbl>
    <w:p w14:paraId="1913FDC7">
      <w:pPr>
        <w:rPr>
          <w:color w:val="auto"/>
        </w:rPr>
      </w:pPr>
    </w:p>
    <w:p w14:paraId="360DFBCC">
      <w:pPr>
        <w:rPr>
          <w:color w:val="auto"/>
        </w:rPr>
      </w:pPr>
      <w:r>
        <w:rPr>
          <w:b/>
          <w:color w:val="auto"/>
        </w:rPr>
        <w:t xml:space="preserve">Step 6: </w:t>
      </w:r>
      <w:r>
        <w:rPr>
          <w:color w:val="auto"/>
        </w:rPr>
        <w:t>Register interceptors in AppModule providers.</w:t>
      </w:r>
    </w:p>
    <w:p w14:paraId="6FF9CD7F">
      <w:pPr>
        <w:rPr>
          <w:color w:val="auto"/>
        </w:rPr>
      </w:pPr>
      <w:r>
        <w:rPr>
          <w:color w:val="auto"/>
        </w:rPr>
        <w:t>All three interceptors are registered using HTTP_INTERCEPTORS multi-provider token in app.module.ts.</w:t>
      </w:r>
    </w:p>
    <w:p w14:paraId="3A1ED1B5">
      <w:pPr>
        <w:rPr>
          <w:color w:val="auto"/>
        </w:rPr>
      </w:pPr>
      <w:r>
        <w:rPr>
          <w:color w:val="auto"/>
        </w:rPr>
        <w:br w:type="page"/>
      </w:r>
    </w:p>
    <w:p w14:paraId="0A7E17B5">
      <w:pPr>
        <w:pStyle w:val="2"/>
        <w:rPr>
          <w:color w:val="auto"/>
        </w:rPr>
      </w:pPr>
      <w:r>
        <w:rPr>
          <w:color w:val="auto"/>
        </w:rPr>
        <w:t>Hands-On 9: NgRx State Management</w:t>
      </w:r>
    </w:p>
    <w:p w14:paraId="79676EFB">
      <w:pPr>
        <w:rPr>
          <w:color w:val="auto"/>
        </w:rPr>
      </w:pPr>
      <w:r>
        <w:rPr>
          <w:color w:val="auto"/>
        </w:rPr>
        <w:t>Implement NgRx store with Actions, Reducers, Selectors, and Effects for centralized course and enrollment state management.</w:t>
      </w:r>
    </w:p>
    <w:p w14:paraId="280CE750">
      <w:pPr>
        <w:rPr>
          <w:color w:val="auto"/>
        </w:rPr>
      </w:pPr>
      <w:r>
        <w:rPr>
          <w:b/>
          <w:color w:val="auto"/>
        </w:rPr>
        <w:t xml:space="preserve">Step 1: </w:t>
      </w:r>
      <w:r>
        <w:rPr>
          <w:color w:val="auto"/>
        </w:rPr>
        <w:t>Define Actions.</w:t>
      </w:r>
    </w:p>
    <w:p w14:paraId="3E0B5B68">
      <w:pPr>
        <w:rPr>
          <w:b/>
          <w:bCs/>
          <w:color w:val="auto"/>
          <w:sz w:val="24"/>
          <w:szCs w:val="24"/>
        </w:rPr>
      </w:pPr>
      <w:r>
        <w:rPr>
          <w:b/>
          <w:bCs/>
          <w:i/>
          <w:color w:val="auto"/>
          <w:sz w:val="20"/>
          <w:szCs w:val="24"/>
        </w:rPr>
        <w:t>app.actions.ts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3C0E4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F5F5F5"/>
          </w:tcPr>
          <w:p w14:paraId="3CE97760">
            <w:pPr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7"/>
              </w:rPr>
              <w:t>import { createAction, props } from '@ngrx/store';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import { Course } from '../models/course.model';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import { Enrollment } from '../models/student.model';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// Course Actions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export const loadCourses = createAction('[Course] Load Courses');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export const loadCoursesSuccess = createAction('[Course] Load Courses Success', props&lt;{ courses: Course[] }&gt;());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export const loadCoursesFailure = createAction('[Course] Load Courses Failure', props&lt;{ error: string }&gt;());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// Enrollment Actions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export const enrollStudent = createAction('[Enrollment] Enroll Student', props&lt;{ enrollment: Enrollment }&gt;());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export const enrollStudentSuccess = createAction('[Enrollment] Enroll Student Success', props&lt;{ enrollment: Enrollment }&gt;());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export const enrollStudentFailure = createAction('[Enrollment] Enroll Student Failure', props&lt;{ error: string }&gt;());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export const loadEnrollments = createAction('[Enrollment] Load Enrollments');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export const loadEnrollmentsSuccess = createAction('[Enrollment] Load Enrollments Success', props&lt;{ enrollments: Enrollment[] }&gt;());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</w:p>
        </w:tc>
      </w:tr>
    </w:tbl>
    <w:p w14:paraId="527459DC">
      <w:pPr>
        <w:rPr>
          <w:color w:val="auto"/>
        </w:rPr>
      </w:pPr>
    </w:p>
    <w:p w14:paraId="74E38D2D">
      <w:pPr>
        <w:rPr>
          <w:color w:val="auto"/>
        </w:rPr>
      </w:pPr>
      <w:r>
        <w:rPr>
          <w:b/>
          <w:color w:val="auto"/>
        </w:rPr>
        <w:t xml:space="preserve">Step 2: </w:t>
      </w:r>
      <w:r>
        <w:rPr>
          <w:color w:val="auto"/>
        </w:rPr>
        <w:t>Create Reducers.</w:t>
      </w:r>
    </w:p>
    <w:p w14:paraId="59C6C982">
      <w:pPr>
        <w:rPr>
          <w:b/>
          <w:bCs/>
          <w:color w:val="auto"/>
          <w:sz w:val="24"/>
          <w:szCs w:val="24"/>
        </w:rPr>
      </w:pPr>
      <w:r>
        <w:rPr>
          <w:b/>
          <w:bCs/>
          <w:i/>
          <w:color w:val="auto"/>
          <w:sz w:val="20"/>
          <w:szCs w:val="24"/>
        </w:rPr>
        <w:t>app.reducers.ts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E06E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F5F5F5"/>
          </w:tcPr>
          <w:p w14:paraId="79979C59">
            <w:pPr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7"/>
              </w:rPr>
              <w:t>import { createReducer, on } from '@ngrx/store';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import { Course } from '../models/course.model';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import { Enrollment } from '../models/student.model';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import * as AppActions from './app.actions';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// Course State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export interface CourseState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courses: Course[];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loading: boolean;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error: string | null;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export const initialCourseState: CourseState =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courses: [],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loading: false,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error: null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};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export const courseReducer = createReducer(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initialCourseState,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on(AppActions.loadCourses, state =&gt; ({ ...state, loading: true, error: null })),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on(AppActions.loadCoursesSuccess, (state, { courses }) =&gt; ({ ...state, courses, loading: false })),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on(AppActions.loadCoursesFailure, (state, { error }) =&gt; ({ ...state, loading: false, error }))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// Enrollment State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export interface EnrollmentState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enrollments: Enrollment[];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loading: boolean;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error: string | null;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export const initialEnrollmentState: EnrollmentState =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enrollments: [],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loading: false,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error: null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};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export const enrollmentReducer = createReducer(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initialEnrollmentState,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on(AppActions.enrollStudent, state =&gt; ({ ...state, loading: true, error: null })),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on(AppActions.enrollStudentSuccess, (state, { enrollment }) =&gt; ({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...state,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enrollments: [...state.enrollments, enrollment],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loading: false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})),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on(AppActions.enrollStudentFailure, (state, { error }) =&gt; ({ ...state, loading: false, error })),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on(AppActions.loadEnrollmentsSuccess, (state, { enrollments }) =&gt; ({ ...state, enrollments, loading: false }))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// App State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export interface AppState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courses: CourseState;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enrollments: EnrollmentState;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</w:p>
        </w:tc>
      </w:tr>
    </w:tbl>
    <w:p w14:paraId="7C202A64">
      <w:pPr>
        <w:rPr>
          <w:color w:val="auto"/>
        </w:rPr>
      </w:pPr>
    </w:p>
    <w:p w14:paraId="2758A97E">
      <w:pPr>
        <w:rPr>
          <w:color w:val="auto"/>
        </w:rPr>
      </w:pPr>
      <w:r>
        <w:rPr>
          <w:b/>
          <w:color w:val="auto"/>
        </w:rPr>
        <w:t xml:space="preserve">Step 3: </w:t>
      </w:r>
      <w:r>
        <w:rPr>
          <w:color w:val="auto"/>
        </w:rPr>
        <w:t>Create Selectors.</w:t>
      </w:r>
    </w:p>
    <w:p w14:paraId="7369FD53">
      <w:pPr>
        <w:rPr>
          <w:b/>
          <w:bCs/>
          <w:color w:val="auto"/>
          <w:sz w:val="24"/>
          <w:szCs w:val="24"/>
        </w:rPr>
      </w:pPr>
      <w:r>
        <w:rPr>
          <w:b/>
          <w:bCs/>
          <w:i/>
          <w:color w:val="auto"/>
          <w:sz w:val="20"/>
          <w:szCs w:val="24"/>
        </w:rPr>
        <w:t>app.selectors.ts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BD703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F5F5F5"/>
          </w:tcPr>
          <w:p w14:paraId="01EF9082">
            <w:pPr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7"/>
              </w:rPr>
              <w:t>import { createFeatureSelector, createSelector } from '@ngrx/store';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import { CourseState, EnrollmentState } from './app.reducers';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export const selectCourseState = createFeatureSelector&lt;CourseState&gt;('courses');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export const selectAllCourses = createSelector(selectCourseState, state =&gt; state.courses);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export const selectCoursesLoading = createSelector(selectCourseState, state =&gt; state.loading);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export const selectCoursesError = createSelector(selectCourseState, state =&gt; state.error);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export const selectAvailableCourses = createSelector(selectAllCourses, courses =&gt; courses.filter(c =&gt; c.isAvailable));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export const selectCourseById = (id: number) =&gt; createSelector(selectAllCourses, courses =&gt; courses.find(c =&gt; c.id === id));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export const selectEnrollmentState = createFeatureSelector&lt;EnrollmentState&gt;('enrollments');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export const selectAllEnrollments = createSelector(selectEnrollmentState, state =&gt; state.enrollments);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export const selectEnrollmentsLoading = createSelector(selectEnrollmentState, state =&gt; state.loading);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export const selectEnrollmentsError = createSelector(selectEnrollmentState, state =&gt; state.error);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export const selectEnrollmentCount = createSelector(selectAllEnrollments, enrollments =&gt; enrollments.length);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</w:p>
        </w:tc>
      </w:tr>
    </w:tbl>
    <w:p w14:paraId="296D481B">
      <w:pPr>
        <w:rPr>
          <w:color w:val="auto"/>
        </w:rPr>
      </w:pPr>
    </w:p>
    <w:p w14:paraId="445E2C34">
      <w:pPr>
        <w:rPr>
          <w:color w:val="auto"/>
        </w:rPr>
      </w:pPr>
      <w:r>
        <w:rPr>
          <w:b/>
          <w:color w:val="auto"/>
        </w:rPr>
        <w:t xml:space="preserve">Step 4: </w:t>
      </w:r>
      <w:r>
        <w:rPr>
          <w:color w:val="auto"/>
        </w:rPr>
        <w:t>Create Effects.</w:t>
      </w:r>
    </w:p>
    <w:p w14:paraId="232B9917">
      <w:pPr>
        <w:rPr>
          <w:b/>
          <w:bCs/>
          <w:color w:val="auto"/>
          <w:sz w:val="24"/>
          <w:szCs w:val="24"/>
        </w:rPr>
      </w:pPr>
      <w:r>
        <w:rPr>
          <w:b/>
          <w:bCs/>
          <w:i/>
          <w:color w:val="auto"/>
          <w:sz w:val="20"/>
          <w:szCs w:val="24"/>
        </w:rPr>
        <w:t>app.effects.ts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8011E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F5F5F5"/>
          </w:tcPr>
          <w:p w14:paraId="51625A93">
            <w:pPr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7"/>
              </w:rPr>
              <w:t>import { Injectable } from '@angular/core';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import { Actions, createEffect, ofType } from '@ngrx/effects';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import { of } from 'rxjs';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import { map, switchMap, catchError } from 'rxjs/operators';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import { CourseService } from '../services/course.service';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import { EnrollmentService } from '../services/enrollment.service';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import * as AppActions from './app.actions';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import { Course } from '../models/course.model';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import { Enrollment } from '../models/student.model';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@Injectable()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export class AppEffects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constructor(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private actions$: Actions,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private courseService: CourseService,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private enrollmentService: EnrollmentService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) {}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loadCourses$ = createEffect(() =&gt;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this.actions$.pipe(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ofType(AppActions.loadCourses),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switchMap(() =&gt;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this.courseService.getCourses().pipe(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map((courses: Course[]) =&gt; AppActions.loadCoursesSuccess({ courses })),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catchError(error =&gt; of(AppActions.loadCoursesFailure({ error: error.message })))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)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)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)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enrollStudent$ = createEffect(() =&gt;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this.actions$.pipe(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ofType(AppActions.enrollStudent),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switchMap(({ enrollment }) =&gt;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this.enrollmentService.enrollStudent(enrollment).pipe(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map((result: Enrollment) =&gt; AppActions.enrollStudentSuccess({ enrollment: result })),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catchError(error =&gt; of(AppActions.enrollStudentFailure({ error: error.message })))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)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)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)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loadEnrollments$ = createEffect(() =&gt;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this.actions$.pipe(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ofType(AppActions.loadEnrollments),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switchMap(() =&gt;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this.enrollmentService.getEnrollments().pipe(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map((enrollments: Enrollment[]) =&gt; AppActions.loadEnrollmentsSuccess({ enrollments }))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)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)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)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</w:p>
        </w:tc>
      </w:tr>
    </w:tbl>
    <w:p w14:paraId="15B0D528">
      <w:pPr>
        <w:rPr>
          <w:color w:val="auto"/>
        </w:rPr>
      </w:pPr>
    </w:p>
    <w:p w14:paraId="2A159D40">
      <w:pPr>
        <w:rPr>
          <w:color w:val="auto"/>
        </w:rPr>
      </w:pPr>
      <w:r>
        <w:rPr>
          <w:color w:val="auto"/>
        </w:rPr>
        <w:br w:type="page"/>
      </w:r>
    </w:p>
    <w:p w14:paraId="713D64BA">
      <w:pPr>
        <w:pStyle w:val="2"/>
        <w:rPr>
          <w:color w:val="auto"/>
        </w:rPr>
      </w:pPr>
      <w:r>
        <w:rPr>
          <w:color w:val="auto"/>
        </w:rPr>
        <w:t>Hands-On 10: Unit Testing</w:t>
      </w:r>
    </w:p>
    <w:p w14:paraId="348781B6">
      <w:pPr>
        <w:rPr>
          <w:color w:val="auto"/>
        </w:rPr>
      </w:pPr>
      <w:r>
        <w:rPr>
          <w:color w:val="auto"/>
        </w:rPr>
        <w:t>Write comprehensive unit tests using Jasmine, Karma, TestBed, HttpClientTestingModule, and MockStore.</w:t>
      </w:r>
    </w:p>
    <w:p w14:paraId="225FB608">
      <w:pPr>
        <w:rPr>
          <w:color w:val="auto"/>
        </w:rPr>
      </w:pPr>
      <w:r>
        <w:rPr>
          <w:b/>
          <w:color w:val="auto"/>
        </w:rPr>
        <w:t xml:space="preserve">Step 1: </w:t>
      </w:r>
      <w:r>
        <w:rPr>
          <w:color w:val="auto"/>
        </w:rPr>
        <w:t>CourseService tests with HttpClientTestingModule.</w:t>
      </w:r>
    </w:p>
    <w:p w14:paraId="7EF0776F">
      <w:pPr>
        <w:rPr>
          <w:b/>
          <w:bCs/>
          <w:color w:val="auto"/>
          <w:sz w:val="24"/>
          <w:szCs w:val="24"/>
        </w:rPr>
      </w:pPr>
      <w:r>
        <w:rPr>
          <w:b/>
          <w:bCs/>
          <w:i/>
          <w:color w:val="auto"/>
          <w:sz w:val="20"/>
          <w:szCs w:val="24"/>
        </w:rPr>
        <w:t>course.service.spec.ts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7670A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F5F5F5"/>
          </w:tcPr>
          <w:p w14:paraId="3B233FEA">
            <w:pPr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7"/>
              </w:rPr>
              <w:t>import { TestBed } from '@angular/core/testing';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import { HttpClientTestingModule, HttpTestingController } from '@angular/common/http/testing';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import { CourseService } from '../services/course.service';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import { Course } from '../models/course.model';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describe('CourseService', () =&gt;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let service: CourseService;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let httpMock: HttpTestingController;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const mockCourses: Course[] = [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{ id: 1, name: 'Angular Basics', code: 'ANG101', credits: 3, instructor: 'Dr. Smith', description: 'Learn Angular', category: 'Core', isAvailable: true },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{ id: 2, name: 'TypeScript', code: 'TS201', credits: 4, instructor: 'Prof. J', description: 'Learn TS', category: 'Core', isAvailable: true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];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beforeEach(() =&gt;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TestBed.configureTestingModule({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imports: [HttpClientTestingModule],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providers: [CourseService]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});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service = TestBed.inject(CourseService);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httpMock = TestBed.inject(HttpTestingController);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});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afterEach(() =&gt;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httpMock.verify();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});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it('should be created', () =&gt;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expect(service).toBeTruthy();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});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it('should fetch courses from API', () =&gt;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service.getCourses().subscribe(courses =&gt;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expect(courses.length).toBe(2);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expect(courses[0].name).toBe('Angular Basics');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});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const req = httpMock.expectOne('http://localhost:3000/courses');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expect(req.request.method).toBe('GET');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req.flush(mockCourses);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});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it('should fetch a single course by ID', () =&gt;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service.getCourseById(1).subscribe(course =&gt;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expect(course).toBeTruthy();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expect(course!.code).toBe('ANG101');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});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const req = httpMock.expectOne('http://localhost:3000/courses/1');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expect(req.request.method).toBe('GET');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req.flush(mockCourses[0]);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});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it('should search courses by name', () =&gt;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service.searchCourses('angular').subscribe(courses =&gt;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expect(courses.length).toBe(1);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expect(courses[0].code).toBe('ANG101');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});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const req = httpMock.expectOne('http://localhost:3000/courses');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req.flush(mockCourses);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});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it('should handle API errors gracefully with fallback data', () =&gt;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service.getCourses().subscribe(courses =&gt;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expect(courses.length).toBeGreaterThan(0);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});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const req = httpMock.expectOne('http://localhost:3000/courses');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req.error(new ProgressEvent('Network error'));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// After retry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const retryReq = httpMock.expectOne('http://localhost:3000/courses');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retryReq.error(new ProgressEvent('Network error'));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});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});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</w:p>
        </w:tc>
      </w:tr>
    </w:tbl>
    <w:p w14:paraId="1BB3EEDC">
      <w:pPr>
        <w:rPr>
          <w:color w:val="auto"/>
        </w:rPr>
      </w:pPr>
    </w:p>
    <w:p w14:paraId="378C1D6A">
      <w:pPr>
        <w:rPr>
          <w:color w:val="auto"/>
        </w:rPr>
      </w:pPr>
      <w:r>
        <w:rPr>
          <w:b/>
          <w:color w:val="auto"/>
        </w:rPr>
        <w:t xml:space="preserve">Step 2: </w:t>
      </w:r>
      <w:r>
        <w:rPr>
          <w:color w:val="auto"/>
        </w:rPr>
        <w:t>CourseCardComponent tests with TestBed.</w:t>
      </w:r>
    </w:p>
    <w:p w14:paraId="42CB50B5">
      <w:pPr>
        <w:rPr>
          <w:b/>
          <w:bCs/>
          <w:color w:val="auto"/>
          <w:sz w:val="24"/>
          <w:szCs w:val="24"/>
        </w:rPr>
      </w:pPr>
      <w:r>
        <w:rPr>
          <w:b/>
          <w:bCs/>
          <w:i/>
          <w:color w:val="auto"/>
          <w:sz w:val="20"/>
          <w:szCs w:val="24"/>
        </w:rPr>
        <w:t>course-card.component.spec.ts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642EC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F5F5F5"/>
          </w:tcPr>
          <w:p w14:paraId="1724928F">
            <w:pPr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7"/>
              </w:rPr>
              <w:t>import { ComponentFixture, TestBed } from '@angular/core/testing';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import { CourseCardComponent } from '../components/course-card/course-card.component';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import { HighlightDirective } from '../directives/highlight.directive';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import { CreditLabelPipe } from '../pipes/credit-label.pipe';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import { NotificationService } from '../services/notification.service';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import { Course } from '../models/course.model';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describe('CourseCardComponent', () =&gt;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let component: CourseCardComponent;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let fixture: ComponentFixture&lt;CourseCardComponent&gt;;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const mockCourse: Course =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id: 1, name: 'Test Course', code: 'TC101', credits: 3,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instructor: 'Dr. Test', description: 'A test course', category: 'Core', isAvailable: true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};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beforeEach(async () =&gt;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await TestBed.configureTestingModule({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declarations: [CourseCardComponent, HighlightDirective, CreditLabelPipe],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providers: [NotificationService]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}).compileComponents();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fixture = TestBed.createComponent(CourseCardComponent);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component = fixture.componentInstance;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component.course = mockCourse;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fixture.detectChanges();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});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it('should create', () =&gt;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expect(component).toBeTruthy();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});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it('should display the course name', () =&gt;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const compiled = fixture.nativeElement as HTMLElement;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expect(compiled.querySelector('h3')?.textContent).toContain('Test Course');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});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it('should emit enroll event on button click', () =&gt;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spyOn(component.enroll, 'emit');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component.onEnroll();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expect(component.enroll.emit).toHaveBeenCalledWith(mockCourse);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});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it('should emit viewDetails event', () =&gt;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spyOn(component.viewDetails, 'emit');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component.onViewDetails();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expect(component.viewDetails.emit).toHaveBeenCalledWith(1);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});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it('should return correct category color', () =&gt;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expect(component.getCategoryColor()).toBe('#4caf50'); // Core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component.course = { ...mockCourse, category: 'Elective' };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expect(component.getCategoryColor()).toBe('#ff9800');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component.course = { ...mockCourse, category: 'Lab' };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expect(component.getCategoryColor()).toBe('#9c27b0');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});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it('should show unavailable message when course is not available', () =&gt;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component.course = { ...mockCourse, isAvailable: false };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fixture.detectChanges();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const compiled = fixture.nativeElement as HTMLElement;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expect(compiled.querySelector('.unavailable-msg')?.textContent).toContain('Currently Unavailable');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});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});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</w:p>
        </w:tc>
      </w:tr>
    </w:tbl>
    <w:p w14:paraId="7C5F17AE">
      <w:pPr>
        <w:rPr>
          <w:color w:val="auto"/>
        </w:rPr>
      </w:pPr>
    </w:p>
    <w:p w14:paraId="42179D26">
      <w:pPr>
        <w:rPr>
          <w:color w:val="auto"/>
        </w:rPr>
      </w:pPr>
      <w:r>
        <w:rPr>
          <w:b/>
          <w:color w:val="auto"/>
        </w:rPr>
        <w:t xml:space="preserve">Step 3: </w:t>
      </w:r>
      <w:r>
        <w:rPr>
          <w:color w:val="auto"/>
        </w:rPr>
        <w:t>NgRx Store and Effects tests with MockStore.</w:t>
      </w:r>
    </w:p>
    <w:p w14:paraId="73963B27">
      <w:pPr>
        <w:rPr>
          <w:b/>
          <w:bCs/>
          <w:color w:val="auto"/>
          <w:sz w:val="24"/>
          <w:szCs w:val="24"/>
        </w:rPr>
      </w:pPr>
      <w:r>
        <w:rPr>
          <w:b/>
          <w:bCs/>
          <w:i/>
          <w:color w:val="auto"/>
          <w:sz w:val="20"/>
          <w:szCs w:val="24"/>
        </w:rPr>
        <w:t>store.spec.ts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71BC2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F5F5F5"/>
          </w:tcPr>
          <w:p w14:paraId="4CB9F11D">
            <w:pPr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7"/>
              </w:rPr>
              <w:t>import { TestBed } from '@angular/core/testing';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import { provideMockStore, MockStore } from '@ngrx/store/testing';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import { provideMockActions } from '@ngrx/effects/testing';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import { Observable, of } from 'rxjs';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import { AppEffects } from '../store/app.effects';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import { CourseService } from '../services/course.service';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import { EnrollmentService } from '../services/enrollment.service';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import * as AppActions from '../store/app.actions';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import { selectAllCourses, selectCoursesLoading, selectEnrollmentCount } from '../store/app.selectors';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import { Course } from '../models/course.model';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describe('NgRx Store', () =&gt;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let store: MockStore;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const mockCourses: Course[] = [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{ id: 1, name: 'Angular', code: 'ANG101', credits: 3, instructor: 'Dr. S', description: 'Learn', category: 'Core', isAvailable: true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];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const initialState =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courses: { courses: mockCourses, loading: false, error: null },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enrollments: { enrollments: [], loading: false, error: null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};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beforeEach(() =&gt;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TestBed.configureTestingModule({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providers: [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provideMockStore({ initialState })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]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});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store = TestBed.inject(MockStore);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});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it('should select all courses', () =&gt;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store.select(selectAllCourses).subscribe(courses =&gt;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expect(courses.length).toBe(1);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expect(courses[0].name).toBe('Angular');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});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});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it('should select loading state', () =&gt;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store.select(selectCoursesLoading).subscribe(loading =&gt;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expect(loading).toBeFalse();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});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});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it('should select enrollment count', () =&gt;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store.select(selectEnrollmentCount).subscribe(count =&gt;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expect(count).toBe(0);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});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});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it('should dispatch loadCourses action', () =&gt;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spyOn(store, 'dispatch');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store.dispatch(AppActions.loadCourses());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expect(store.dispatch).toHaveBeenCalledWith(AppActions.loadCourses());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});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});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describe('AppEffects', () =&gt;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let actions$: Observable&lt;any&gt;;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let effects: AppEffects;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let courseService: jasmine.SpyObj&lt;CourseService&gt;;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let enrollmentService: jasmine.SpyObj&lt;EnrollmentService&gt;;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const mockCourses: Course[] = [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{ id: 1, name: 'Angular', code: 'ANG101', credits: 3, instructor: 'Dr. S', description: 'Learn', category: 'Core', isAvailable: true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];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beforeEach(() =&gt;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courseService = jasmine.createSpyObj('CourseService', ['getCourses']);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enrollmentService = jasmine.createSpyObj('EnrollmentService', ['getEnrollments', 'enrollStudent']);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TestBed.configureTestingModule({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providers: [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AppEffects,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provideMockActions(() =&gt; actions$),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{ provide: CourseService, useValue: courseService },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{ provide: EnrollmentService, useValue: enrollmentService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]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});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effects = TestBed.inject(AppEffects);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});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it('should load courses successfully', (done) =&gt;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courseService.getCourses.and.returnValue(of(mockCourses));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actions$ = of(AppActions.loadCourses());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effects.loadCourses$.subscribe(action =&gt;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expect(action).toEqual(AppActions.loadCoursesSuccess({ courses: mockCourses }));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done();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});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});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});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</w:p>
        </w:tc>
      </w:tr>
    </w:tbl>
    <w:p w14:paraId="4F5C36E5">
      <w:pPr>
        <w:rPr>
          <w:color w:val="auto"/>
        </w:rPr>
      </w:pPr>
    </w:p>
    <w:p w14:paraId="0C5CB41B">
      <w:pPr>
        <w:rPr>
          <w:color w:val="auto"/>
        </w:rPr>
      </w:pPr>
      <w:r>
        <w:rPr>
          <w:b/>
          <w:color w:val="auto"/>
        </w:rPr>
        <w:t xml:space="preserve">Step 4: </w:t>
      </w:r>
      <w:r>
        <w:rPr>
          <w:color w:val="auto"/>
        </w:rPr>
        <w:t>CreditLabelPipe unit tests.</w:t>
      </w:r>
    </w:p>
    <w:p w14:paraId="3597ADB5">
      <w:pPr>
        <w:rPr>
          <w:b/>
          <w:bCs/>
          <w:color w:val="auto"/>
          <w:sz w:val="24"/>
          <w:szCs w:val="24"/>
        </w:rPr>
      </w:pPr>
      <w:r>
        <w:rPr>
          <w:b/>
          <w:bCs/>
          <w:i/>
          <w:color w:val="auto"/>
          <w:sz w:val="20"/>
          <w:szCs w:val="24"/>
        </w:rPr>
        <w:t>credit-label.pipe.spec.ts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69708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F5F5F5"/>
          </w:tcPr>
          <w:p w14:paraId="185CAFA5">
            <w:pPr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7"/>
              </w:rPr>
              <w:t>import { CreditLabelPipe } from '../pipes/credit-label.pipe';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describe('CreditLabelPipe', () =&gt;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let pipe: CreditLabelPipe;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beforeEach(() =&gt;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pipe = new CreditLabelPipe();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});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it('should create', () =&gt;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expect(pipe).toBeTruthy();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});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it('should return "No Credits" for 0', () =&gt;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expect(pipe.transform(0)).toBe('No Credits');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});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it('should return "1 Credit" for 1', () =&gt;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expect(pipe.transform(1)).toBe('1 Credit');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});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it('should return "2 Credits (Light)" for 2', () =&gt;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expect(pipe.transform(2)).toBe('2 Credits (Light)');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});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it('should return "3 Credits (Standard)" for 3', () =&gt;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expect(pipe.transform(3)).toBe('3 Credits (Standard)');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});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it('should return "4 Credits (Heavy)" for 4', () =&gt;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expect(pipe.transform(4)).toBe('4 Credits (Heavy)');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});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it('should return "5 Credits (Intensive)" for 5', () =&gt;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expect(pipe.transform(5)).toBe('5 Credits (Intensive)');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});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});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</w:p>
        </w:tc>
      </w:tr>
    </w:tbl>
    <w:p w14:paraId="395FEEEC">
      <w:pPr>
        <w:rPr>
          <w:color w:val="auto"/>
        </w:rPr>
      </w:pPr>
    </w:p>
    <w:p w14:paraId="014BFBB7">
      <w:pPr>
        <w:rPr>
          <w:color w:val="auto"/>
        </w:rPr>
      </w:pPr>
      <w:r>
        <w:rPr>
          <w:b/>
          <w:color w:val="auto"/>
        </w:rPr>
        <w:t xml:space="preserve">Step 5: </w:t>
      </w:r>
      <w:r>
        <w:rPr>
          <w:color w:val="auto"/>
        </w:rPr>
        <w:t>Build Verification Output:</w:t>
      </w:r>
    </w:p>
    <w:p w14:paraId="4758F36E">
      <w:pPr>
        <w:rPr>
          <w:b/>
          <w:bCs/>
          <w:color w:val="auto"/>
          <w:sz w:val="24"/>
          <w:szCs w:val="24"/>
        </w:rPr>
      </w:pPr>
      <w:bookmarkStart w:id="0" w:name="_GoBack"/>
      <w:r>
        <w:rPr>
          <w:b/>
          <w:bCs/>
          <w:i/>
          <w:color w:val="auto"/>
          <w:sz w:val="20"/>
          <w:szCs w:val="24"/>
        </w:rPr>
        <w:t>ng build output</w:t>
      </w:r>
    </w:p>
    <w:bookmarkEnd w:id="0"/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293DE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F5F5F5"/>
          </w:tcPr>
          <w:p w14:paraId="1CF8B781">
            <w:pPr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7"/>
              </w:rPr>
              <w:t>&gt; ng build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√ Building...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Initial chunk files   | Names         |  Raw size | Estimated transfer size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chunk-2S6KZC3A.js     | -             | 275.49 kB |                72.56 kB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main-AWQMW3CX.js      | main          | 117.52 kB |                26.29 kB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polyfills-FFHMD2TL.js | polyfills     |  34.52 kB |                11.28 kB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styles-BZ6A3Q5K.css   | styles        | 220 bytes |               220 bytes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          | Initial total | 427.75 kB |               110.34 kB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Lazy chunk files      | Names         |  Raw size | Estimated transfer size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chunk-WQ4BUPFQ.js     | admin-module  |   1.48 kB |               621 bytes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Application bundle generation complete. [19.114 seconds]</w:t>
            </w:r>
          </w:p>
        </w:tc>
      </w:tr>
    </w:tbl>
    <w:p w14:paraId="29CBC2DB">
      <w:pPr>
        <w:rPr>
          <w:color w:val="auto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JetBrains Mono">
    <w:panose1 w:val="02000009000000000000"/>
    <w:charset w:val="00"/>
    <w:family w:val="auto"/>
    <w:pitch w:val="default"/>
    <w:sig w:usb0="A00402FF" w:usb1="1200F9FB" w:usb2="0200003C" w:usb3="00000000" w:csb0="2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9CF4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color w:val="000000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  <w:style w:type="paragraph" w:customStyle="1" w:styleId="164">
    <w:name w:val="Code"/>
    <w:uiPriority w:val="0"/>
    <w:pPr>
      <w:spacing w:before="80" w:after="80" w:line="276" w:lineRule="auto"/>
    </w:pPr>
    <w:rPr>
      <w:rFonts w:ascii="Consolas" w:hAnsi="Consolas" w:eastAsiaTheme="minorEastAsia" w:cstheme="minorBidi"/>
      <w:color w:val="1E1E1E"/>
      <w:sz w:val="18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44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Loganandamuthu</cp:lastModifiedBy>
  <dcterms:modified xsi:type="dcterms:W3CDTF">2026-07-24T18:10:58Z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A38ED79D69C34BFEABAC741956DB5180_12</vt:lpwstr>
  </property>
</Properties>
</file>